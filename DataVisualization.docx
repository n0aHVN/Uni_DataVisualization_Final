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E6A5" w14:textId="42C1650F"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0320" behindDoc="1" locked="0" layoutInCell="1" allowOverlap="1" wp14:anchorId="260A20E2" wp14:editId="1060C3F2">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6B834CB6" w14:textId="0B33863F" w:rsidR="001318BA" w:rsidRPr="00CE104C" w:rsidRDefault="001318BA" w:rsidP="001318BA">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2722DD3A" w14:textId="7FD59016" w:rsidR="001318BA" w:rsidRPr="00CE104C" w:rsidRDefault="001318BA" w:rsidP="001318BA">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7F8DBE54" w14:textId="77777777" w:rsidR="001318BA" w:rsidRPr="00CE104C" w:rsidRDefault="001318BA" w:rsidP="001318BA">
      <w:pPr>
        <w:spacing w:line="240" w:lineRule="auto"/>
        <w:ind w:left="57" w:firstLine="0"/>
        <w:jc w:val="center"/>
        <w:rPr>
          <w:b/>
          <w:szCs w:val="28"/>
          <w:lang w:val="vi-VN"/>
        </w:rPr>
      </w:pPr>
    </w:p>
    <w:p w14:paraId="7BCB888F" w14:textId="77777777"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39296" behindDoc="0" locked="0" layoutInCell="1" allowOverlap="1" wp14:anchorId="74B21CE6" wp14:editId="6B49C5EC">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4A42D374" w14:textId="73595A01" w:rsidR="001318BA" w:rsidRPr="00CE104C" w:rsidRDefault="001318BA" w:rsidP="001318BA">
      <w:pPr>
        <w:spacing w:line="240" w:lineRule="auto"/>
        <w:ind w:left="57" w:firstLine="0"/>
        <w:jc w:val="center"/>
        <w:rPr>
          <w:b/>
          <w:szCs w:val="28"/>
          <w:lang w:val="vi-VN"/>
        </w:rPr>
      </w:pPr>
    </w:p>
    <w:p w14:paraId="00B6EC93" w14:textId="6A76F1F6" w:rsidR="001318BA" w:rsidRPr="00CE104C" w:rsidRDefault="001318BA" w:rsidP="001318BA">
      <w:pPr>
        <w:spacing w:line="240" w:lineRule="auto"/>
        <w:ind w:left="57" w:firstLine="0"/>
        <w:jc w:val="center"/>
        <w:rPr>
          <w:b/>
          <w:szCs w:val="28"/>
          <w:lang w:val="vi-VN"/>
        </w:rPr>
      </w:pPr>
    </w:p>
    <w:p w14:paraId="049E784E" w14:textId="18CEB827" w:rsidR="001318BA" w:rsidRPr="00CE104C" w:rsidRDefault="001318BA" w:rsidP="001318BA">
      <w:pPr>
        <w:spacing w:line="240" w:lineRule="auto"/>
        <w:ind w:left="57" w:firstLine="0"/>
        <w:jc w:val="center"/>
        <w:rPr>
          <w:b/>
          <w:szCs w:val="28"/>
          <w:lang w:val="vi-VN"/>
        </w:rPr>
      </w:pPr>
    </w:p>
    <w:p w14:paraId="4E7A04F4" w14:textId="054BB4E5" w:rsidR="001318BA" w:rsidRPr="00CE104C" w:rsidRDefault="001318BA" w:rsidP="001318BA">
      <w:pPr>
        <w:spacing w:line="240" w:lineRule="auto"/>
        <w:ind w:left="57" w:firstLine="0"/>
        <w:jc w:val="center"/>
        <w:rPr>
          <w:b/>
          <w:szCs w:val="28"/>
          <w:lang w:val="vi-VN"/>
        </w:rPr>
      </w:pPr>
    </w:p>
    <w:p w14:paraId="3A1CE7F4" w14:textId="77777777" w:rsidR="001318BA" w:rsidRPr="00CE104C" w:rsidRDefault="001318BA" w:rsidP="001318BA">
      <w:pPr>
        <w:spacing w:line="240" w:lineRule="auto"/>
        <w:ind w:left="57" w:firstLine="0"/>
        <w:jc w:val="center"/>
        <w:rPr>
          <w:b/>
          <w:szCs w:val="28"/>
          <w:lang w:val="vi-VN"/>
        </w:rPr>
      </w:pPr>
    </w:p>
    <w:p w14:paraId="01FB5808" w14:textId="1EF1A840" w:rsidR="001318BA" w:rsidRPr="00BE1FEF" w:rsidRDefault="001318BA" w:rsidP="001318BA">
      <w:pPr>
        <w:spacing w:line="240" w:lineRule="auto"/>
        <w:ind w:left="57" w:firstLine="0"/>
        <w:jc w:val="center"/>
        <w:rPr>
          <w:b/>
          <w:szCs w:val="28"/>
        </w:rPr>
      </w:pPr>
      <w:r w:rsidRPr="00CE104C">
        <w:rPr>
          <w:b/>
          <w:szCs w:val="28"/>
          <w:lang w:val="vi-VN"/>
        </w:rPr>
        <w:t>MÔN HỌC</w:t>
      </w:r>
      <w:r w:rsidR="00BE1FEF">
        <w:rPr>
          <w:b/>
          <w:szCs w:val="28"/>
        </w:rPr>
        <w:t xml:space="preserve">: </w:t>
      </w:r>
      <w:r w:rsidR="00D81013" w:rsidRPr="00BE1FEF">
        <w:rPr>
          <w:b/>
          <w:szCs w:val="28"/>
        </w:rPr>
        <w:t>TƯƠNG TÁC DỮ LIỆU TRỰC QUAN</w:t>
      </w:r>
    </w:p>
    <w:p w14:paraId="226CDCF6" w14:textId="77777777" w:rsidR="001318BA" w:rsidRPr="00CE104C" w:rsidRDefault="001318BA" w:rsidP="001318BA">
      <w:pPr>
        <w:spacing w:line="240" w:lineRule="auto"/>
        <w:ind w:left="57" w:firstLine="0"/>
        <w:jc w:val="center"/>
        <w:rPr>
          <w:b/>
          <w:szCs w:val="28"/>
        </w:rPr>
      </w:pPr>
      <w:r w:rsidRPr="00CE104C">
        <w:rPr>
          <w:b/>
          <w:szCs w:val="28"/>
        </w:rPr>
        <w:t xml:space="preserve">   </w:t>
      </w:r>
    </w:p>
    <w:p w14:paraId="456589BC" w14:textId="77777777" w:rsidR="001318BA" w:rsidRPr="00CE104C" w:rsidRDefault="001318BA" w:rsidP="001318BA">
      <w:pPr>
        <w:spacing w:line="240" w:lineRule="auto"/>
        <w:ind w:left="57" w:firstLine="0"/>
        <w:jc w:val="center"/>
        <w:rPr>
          <w:b/>
          <w:szCs w:val="28"/>
        </w:rPr>
      </w:pPr>
      <w:r w:rsidRPr="00CE104C">
        <w:rPr>
          <w:b/>
          <w:szCs w:val="28"/>
        </w:rPr>
        <w:t>ĐỒ ÁN CUỐI KÌ</w:t>
      </w:r>
    </w:p>
    <w:p w14:paraId="6361BCE6" w14:textId="15A633F9" w:rsidR="001318BA" w:rsidRPr="00CE104C" w:rsidRDefault="001318BA" w:rsidP="001318BA">
      <w:pPr>
        <w:spacing w:line="240" w:lineRule="auto"/>
        <w:ind w:left="57" w:firstLine="0"/>
        <w:jc w:val="center"/>
        <w:rPr>
          <w:b/>
          <w:szCs w:val="28"/>
          <w:lang w:val="vi-VN"/>
        </w:rPr>
      </w:pPr>
    </w:p>
    <w:p w14:paraId="3798A7F6" w14:textId="69A6F4C7" w:rsidR="001318BA" w:rsidRPr="00CE104C" w:rsidRDefault="001318BA" w:rsidP="001318BA">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r w:rsidR="00B21281">
        <w:rPr>
          <w:rFonts w:eastAsia="Times New Roman"/>
          <w:b/>
          <w:color w:val="000000"/>
          <w:szCs w:val="28"/>
        </w:rPr>
        <w:t>TRỰC QUAN HOÁ VÀ PHÂN TÍCH DỮ LIỆU ĐIỆN THOẠI</w:t>
      </w:r>
    </w:p>
    <w:p w14:paraId="76704B20" w14:textId="1881B31F" w:rsidR="001318BA" w:rsidRPr="00CE104C" w:rsidRDefault="001318BA" w:rsidP="001318BA">
      <w:pPr>
        <w:spacing w:line="240" w:lineRule="auto"/>
        <w:ind w:left="57" w:firstLine="0"/>
        <w:rPr>
          <w:rFonts w:eastAsia="Times New Roman"/>
          <w:b/>
          <w:color w:val="000000"/>
          <w:szCs w:val="28"/>
        </w:rPr>
      </w:pPr>
    </w:p>
    <w:p w14:paraId="4CFF04C2" w14:textId="188B56E8" w:rsidR="001318BA" w:rsidRPr="00CE104C" w:rsidRDefault="001318BA" w:rsidP="001318BA">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56148F" w:rsidRPr="0056148F">
        <w:rPr>
          <w:rFonts w:eastAsia="Times New Roman"/>
          <w:color w:val="000000"/>
          <w:szCs w:val="28"/>
        </w:rPr>
        <w:t>Lê Quang Thái</w:t>
      </w:r>
    </w:p>
    <w:p w14:paraId="6E66634F" w14:textId="77777777" w:rsidR="001318BA" w:rsidRPr="00CE104C" w:rsidRDefault="001318BA" w:rsidP="001318BA">
      <w:pPr>
        <w:spacing w:line="240" w:lineRule="auto"/>
        <w:ind w:firstLine="0"/>
        <w:jc w:val="center"/>
        <w:rPr>
          <w:rFonts w:eastAsia="Times New Roman"/>
          <w:color w:val="000000"/>
          <w:szCs w:val="28"/>
        </w:rPr>
      </w:pPr>
    </w:p>
    <w:p w14:paraId="68FCCFEC" w14:textId="4433EE2C" w:rsidR="001318BA" w:rsidRDefault="001318BA" w:rsidP="001318BA">
      <w:pPr>
        <w:jc w:val="center"/>
        <w:rPr>
          <w:szCs w:val="28"/>
        </w:rPr>
      </w:pPr>
      <w:r w:rsidRPr="00CE104C">
        <w:rPr>
          <w:rFonts w:eastAsia="Times New Roman"/>
          <w:b/>
          <w:color w:val="000000"/>
          <w:szCs w:val="28"/>
        </w:rPr>
        <w:t>Nhóm sinh viên thực hiện:</w:t>
      </w:r>
      <w:r w:rsidRPr="00CE104C">
        <w:rPr>
          <w:szCs w:val="28"/>
        </w:rPr>
        <w:t xml:space="preserve"> Nhóm </w:t>
      </w:r>
      <w:r w:rsidR="00A81AC0">
        <w:rPr>
          <w:szCs w:val="28"/>
        </w:rPr>
        <w:t>2</w:t>
      </w:r>
    </w:p>
    <w:p w14:paraId="3AA64978" w14:textId="3BE3DC19" w:rsidR="001318BA" w:rsidRDefault="001318BA" w:rsidP="00A81AC0">
      <w:pPr>
        <w:numPr>
          <w:ilvl w:val="0"/>
          <w:numId w:val="13"/>
        </w:numPr>
        <w:ind w:left="144" w:firstLine="1440"/>
        <w:rPr>
          <w:szCs w:val="28"/>
        </w:rPr>
      </w:pPr>
      <w:r>
        <w:rPr>
          <w:szCs w:val="28"/>
        </w:rPr>
        <w:t>Nguyễn Trí Dũng</w:t>
      </w:r>
      <w:r w:rsidR="00A81AC0">
        <w:rPr>
          <w:szCs w:val="28"/>
        </w:rPr>
        <w:t xml:space="preserve"> </w:t>
      </w:r>
      <w:r w:rsidR="00A81AC0">
        <w:rPr>
          <w:szCs w:val="28"/>
        </w:rPr>
        <w:tab/>
      </w:r>
      <w:r w:rsidR="00A81AC0">
        <w:rPr>
          <w:szCs w:val="28"/>
        </w:rPr>
        <w:tab/>
      </w:r>
      <w:r w:rsidR="00A81AC0">
        <w:rPr>
          <w:szCs w:val="28"/>
        </w:rPr>
        <w:tab/>
      </w:r>
      <w:r>
        <w:rPr>
          <w:szCs w:val="28"/>
        </w:rPr>
        <w:t>20133029</w:t>
      </w:r>
    </w:p>
    <w:p w14:paraId="047771CF" w14:textId="2A62EDFF" w:rsidR="00A81AC0" w:rsidRPr="006074BF" w:rsidRDefault="00A81AC0" w:rsidP="00B45A3B">
      <w:pPr>
        <w:numPr>
          <w:ilvl w:val="0"/>
          <w:numId w:val="13"/>
        </w:numPr>
        <w:ind w:left="144" w:firstLine="1440"/>
        <w:rPr>
          <w:szCs w:val="28"/>
        </w:rPr>
      </w:pPr>
      <w:r w:rsidRPr="006074BF">
        <w:rPr>
          <w:szCs w:val="28"/>
        </w:rPr>
        <w:t xml:space="preserve">Nguyễn Khoa Quang Thắng </w:t>
      </w:r>
      <w:r w:rsidRPr="006074BF">
        <w:rPr>
          <w:szCs w:val="28"/>
        </w:rPr>
        <w:tab/>
        <w:t>20133090</w:t>
      </w:r>
    </w:p>
    <w:p w14:paraId="2170EAB8" w14:textId="77777777" w:rsidR="001318BA" w:rsidRPr="00CE104C" w:rsidRDefault="001318BA" w:rsidP="001318BA">
      <w:pPr>
        <w:spacing w:line="240" w:lineRule="auto"/>
        <w:ind w:firstLine="0"/>
        <w:jc w:val="left"/>
        <w:rPr>
          <w:rFonts w:eastAsia="Times New Roman"/>
          <w:b/>
          <w:color w:val="000000"/>
          <w:szCs w:val="28"/>
        </w:rPr>
      </w:pPr>
    </w:p>
    <w:p w14:paraId="00A8F514" w14:textId="34351323" w:rsidR="001318BA" w:rsidRPr="00CE104C" w:rsidRDefault="001318BA" w:rsidP="00A81AC0">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58698B" w:rsidRPr="0058698B">
        <w:rPr>
          <w:rFonts w:eastAsia="Times New Roman"/>
          <w:color w:val="000000"/>
          <w:szCs w:val="28"/>
        </w:rPr>
        <w:t>IDVI333677_22_2_01</w:t>
      </w:r>
    </w:p>
    <w:p w14:paraId="6CCE9DC9" w14:textId="77777777" w:rsidR="001318BA" w:rsidRPr="00CE104C" w:rsidRDefault="001318BA" w:rsidP="001318BA">
      <w:pPr>
        <w:spacing w:line="240" w:lineRule="auto"/>
        <w:ind w:firstLine="0"/>
        <w:rPr>
          <w:rStyle w:val="fontstyle01"/>
        </w:rPr>
      </w:pPr>
    </w:p>
    <w:p w14:paraId="4D881797" w14:textId="77777777" w:rsidR="001318BA" w:rsidRPr="00CE104C" w:rsidRDefault="001318BA" w:rsidP="001318BA">
      <w:pPr>
        <w:spacing w:line="240" w:lineRule="auto"/>
        <w:ind w:left="57" w:firstLine="0"/>
        <w:jc w:val="center"/>
        <w:rPr>
          <w:rStyle w:val="fontstyle01"/>
        </w:rPr>
      </w:pPr>
    </w:p>
    <w:p w14:paraId="78FDCCB3" w14:textId="77777777" w:rsidR="001318BA" w:rsidRPr="00CE104C" w:rsidRDefault="001318BA" w:rsidP="001318BA">
      <w:pPr>
        <w:spacing w:line="240" w:lineRule="auto"/>
        <w:ind w:firstLine="0"/>
        <w:rPr>
          <w:rStyle w:val="fontstyle01"/>
        </w:rPr>
      </w:pPr>
    </w:p>
    <w:p w14:paraId="3BA2EEDB" w14:textId="77777777" w:rsidR="001318BA" w:rsidRPr="00CE104C" w:rsidRDefault="001318BA" w:rsidP="001318BA">
      <w:pPr>
        <w:spacing w:line="240" w:lineRule="auto"/>
        <w:ind w:left="57" w:firstLine="0"/>
        <w:jc w:val="center"/>
        <w:rPr>
          <w:rStyle w:val="fontstyle01"/>
        </w:rPr>
      </w:pPr>
      <w:r w:rsidRPr="00CE104C">
        <w:rPr>
          <w:rStyle w:val="fontstyle01"/>
        </w:rPr>
        <w:t>Thành phố Hồ Chí Minh, Tháng 12 năm 2022</w:t>
      </w:r>
    </w:p>
    <w:p w14:paraId="12023243" w14:textId="77777777" w:rsidR="001318BA" w:rsidRDefault="001318BA"/>
    <w:p w14:paraId="2576F7E1" w14:textId="04C4EE9A" w:rsidR="001318BA" w:rsidRDefault="001318BA">
      <w:r>
        <w:br w:type="page"/>
      </w:r>
    </w:p>
    <w:p w14:paraId="7DAE6E7E" w14:textId="77777777" w:rsidR="003B62E9" w:rsidRDefault="003B62E9" w:rsidP="003B62E9">
      <w:pPr>
        <w:pStyle w:val="Heading1"/>
      </w:pPr>
      <w:r>
        <w:lastRenderedPageBreak/>
        <w:t>PHẦN 1 – TÓM TẮT</w:t>
      </w:r>
    </w:p>
    <w:p w14:paraId="5201C1D3" w14:textId="77777777" w:rsidR="00434C0A" w:rsidRDefault="002E02CA" w:rsidP="00434C0A">
      <w:pPr>
        <w:rPr>
          <w:rFonts w:eastAsia="Tahoma"/>
          <w:color w:val="333333"/>
          <w:shd w:val="clear" w:color="auto" w:fill="FFFFFF"/>
        </w:rPr>
      </w:pPr>
      <w:r>
        <w:rPr>
          <w:rFonts w:eastAsia="Helvetica"/>
          <w:color w:val="333333"/>
          <w:shd w:val="clear" w:color="auto" w:fill="FFFFFF"/>
        </w:rPr>
        <w:t>Điện thoại -</w:t>
      </w:r>
      <w:r w:rsidR="003B62E9">
        <w:rPr>
          <w:rFonts w:eastAsia="Helvetica"/>
          <w:color w:val="333333"/>
          <w:shd w:val="clear" w:color="auto" w:fill="FFFFFF"/>
        </w:rPr>
        <w:t xml:space="preserve"> v</w:t>
      </w:r>
      <w:r>
        <w:rPr>
          <w:rFonts w:eastAsia="Helvetica"/>
          <w:color w:val="333333"/>
          <w:shd w:val="clear" w:color="auto" w:fill="FFFFFF"/>
        </w:rPr>
        <w:t xml:space="preserve">ật dụng không thể thiếu trong cuộc sống hiện nay khi mà toàn cầu đang tiến tới công nghệ hóa mọi thứ trong cuộc sống. Với những chức năng đa dạng và ngày càng hiện đại (như soạn văn bản Word, xem phim với độ phân giải cao,…), cộng thêm những chiếc điện thoại ngày nay có khả năng được những thiết bị khác (như máy ảnh, máy nhắn tin, máy ghi âm,…) thì việc càng nhiều người chọn điện thoại là vật bất ly thân là không thể chối cãi. </w:t>
      </w:r>
      <w:r>
        <w:rPr>
          <w:rFonts w:eastAsia="Tahoma"/>
          <w:color w:val="333333"/>
          <w:shd w:val="clear" w:color="auto" w:fill="FFFFFF"/>
        </w:rPr>
        <w:t>Cấu hình điện thoại là một trong những yếu tố đóng vai trò không thể thiếu để giúp người dùng có được những trải nghiệm tuyệt vời nhất trên thiết bị di động thông minh. Tuy nhiên, cấu hình điện thoại không phải là một khái niệm hoàn toàn đơn giản như bạn nghĩ. Bởi vậy nên có rất nhiều dòng điện thoại thông minh hiện nay được nhà sản xuất trang bị chip xử lý lên tới 8 nhân nhưng vẫn hoạt động kém nhanh nhạy và trơn tru.</w:t>
      </w:r>
    </w:p>
    <w:p w14:paraId="40E19DAB" w14:textId="6E77B57D" w:rsidR="00E11F01" w:rsidRDefault="002E02CA" w:rsidP="00434C0A">
      <w:pPr>
        <w:rPr>
          <w:rFonts w:eastAsia="Helvetica"/>
          <w:color w:val="333333"/>
          <w:shd w:val="clear" w:color="auto" w:fill="FFFFFF"/>
        </w:rPr>
      </w:pPr>
      <w:r>
        <w:rPr>
          <w:rFonts w:eastAsia="Helvetica"/>
          <w:color w:val="333333"/>
          <w:shd w:val="clear" w:color="auto" w:fill="FFFFFF"/>
        </w:rPr>
        <w:t>Nhận thấy điều đó, nhóm 2 nhận thức được rằng việc người mua hàng lựa chọn cấu hình và giá cả khi mua điện thoại luôn được người tiêu dùng đặt lên hàng đầu. Do vậy, để hiểu rõ hơn về sự ảnh hưởng của những chức năng, cấu hình điện thoại tới giá cả, nhóm 2 chọn đề tài là: “Phân tích mô hình dự đoán giá điện thoại qua cấu hình máy”.</w:t>
      </w:r>
    </w:p>
    <w:p w14:paraId="017A647D" w14:textId="53E7AE44" w:rsidR="00434C0A" w:rsidRDefault="00434C0A" w:rsidP="00434C0A">
      <w:pPr>
        <w:rPr>
          <w:rFonts w:eastAsia="Helvetica"/>
          <w:color w:val="333333"/>
          <w:shd w:val="clear" w:color="auto" w:fill="FFFFFF"/>
        </w:rPr>
      </w:pPr>
      <w:r>
        <w:rPr>
          <w:rFonts w:eastAsia="Helvetica"/>
          <w:color w:val="333333"/>
          <w:shd w:val="clear" w:color="auto" w:fill="FFFFFF"/>
        </w:rPr>
        <w:t>Các phương pháp nhóm</w:t>
      </w:r>
      <w:r w:rsidR="00AD5777">
        <w:rPr>
          <w:rFonts w:eastAsia="Helvetica"/>
          <w:color w:val="333333"/>
          <w:shd w:val="clear" w:color="auto" w:fill="FFFFFF"/>
        </w:rPr>
        <w:t xml:space="preserve"> phân tích</w:t>
      </w:r>
      <w:r>
        <w:rPr>
          <w:rFonts w:eastAsia="Helvetica"/>
          <w:color w:val="333333"/>
          <w:shd w:val="clear" w:color="auto" w:fill="FFFFFF"/>
        </w:rPr>
        <w:t xml:space="preserve"> sử dụng:</w:t>
      </w:r>
    </w:p>
    <w:p w14:paraId="4FCEA93F" w14:textId="77777777"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miêu tả (Descriptive Snalysis) sắp xếp, thao tác và diễn</w:t>
      </w:r>
      <w:r>
        <w:rPr>
          <w:rFonts w:eastAsia="Helvetica"/>
          <w:color w:val="333333"/>
          <w:shd w:val="clear" w:color="auto" w:fill="FFFFFF"/>
        </w:rPr>
        <w:t xml:space="preserve"> </w:t>
      </w:r>
      <w:r w:rsidRPr="00AD5777">
        <w:rPr>
          <w:rFonts w:eastAsia="Helvetica"/>
          <w:color w:val="333333"/>
          <w:shd w:val="clear" w:color="auto" w:fill="FFFFFF"/>
        </w:rPr>
        <w:t>giải dữ liệu thô</w:t>
      </w:r>
      <w:r>
        <w:rPr>
          <w:rFonts w:eastAsia="Helvetica"/>
          <w:color w:val="333333"/>
          <w:shd w:val="clear" w:color="auto" w:fill="FFFFFF"/>
        </w:rPr>
        <w:t xml:space="preserve"> </w:t>
      </w:r>
      <w:r w:rsidRPr="00AD5777">
        <w:rPr>
          <w:rFonts w:eastAsia="Helvetica"/>
          <w:color w:val="333333"/>
          <w:shd w:val="clear" w:color="auto" w:fill="FFFFFF"/>
        </w:rPr>
        <w:t>thành những góc nhìn sâu sắc có giá trị cho bài báo cáo.</w:t>
      </w:r>
    </w:p>
    <w:p w14:paraId="145C144A" w14:textId="42F85A6B"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khám phá (Exploratory Snalysis) giúp nhóm tìm ra các kết nối và đưa ra</w:t>
      </w:r>
      <w:r>
        <w:rPr>
          <w:rFonts w:eastAsia="Helvetica"/>
          <w:color w:val="333333"/>
          <w:shd w:val="clear" w:color="auto" w:fill="FFFFFF"/>
        </w:rPr>
        <w:t xml:space="preserve"> </w:t>
      </w:r>
      <w:r w:rsidRPr="00AD5777">
        <w:rPr>
          <w:rFonts w:eastAsia="Helvetica"/>
          <w:color w:val="333333"/>
          <w:shd w:val="clear" w:color="auto" w:fill="FFFFFF"/>
        </w:rPr>
        <w:t>các giả thuyết về mối quan hệ giữa những biến giải thích với nhau.</w:t>
      </w:r>
    </w:p>
    <w:p w14:paraId="62EEA407" w14:textId="6347E012" w:rsidR="00AD5777" w:rsidRP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chuẩn đoán (Diagnostic Analysis) tìm hiểu sâu vào các bộ dữ liệu để tìm</w:t>
      </w:r>
      <w:r>
        <w:rPr>
          <w:rFonts w:eastAsia="Helvetica"/>
          <w:color w:val="333333"/>
          <w:shd w:val="clear" w:color="auto" w:fill="FFFFFF"/>
        </w:rPr>
        <w:t xml:space="preserve"> </w:t>
      </w:r>
      <w:r w:rsidRPr="00AD5777">
        <w:rPr>
          <w:rFonts w:eastAsia="Helvetica"/>
          <w:color w:val="333333"/>
          <w:shd w:val="clear" w:color="auto" w:fill="FFFFFF"/>
        </w:rPr>
        <w:t>kiếm thông tin chi tiết có giá trị.</w:t>
      </w:r>
    </w:p>
    <w:p w14:paraId="13401CF5" w14:textId="4B2374F0" w:rsidR="00E11F01" w:rsidRDefault="00AD5777" w:rsidP="00765372">
      <w:pPr>
        <w:numPr>
          <w:ilvl w:val="0"/>
          <w:numId w:val="17"/>
        </w:numPr>
        <w:rPr>
          <w:rFonts w:eastAsia="Helvetica"/>
          <w:color w:val="333333"/>
          <w:shd w:val="clear" w:color="auto" w:fill="FFFFFF"/>
        </w:rPr>
      </w:pPr>
      <w:r w:rsidRPr="00AD5777">
        <w:rPr>
          <w:rFonts w:eastAsia="Helvetica"/>
          <w:color w:val="333333"/>
          <w:shd w:val="clear" w:color="auto" w:fill="FFFFFF"/>
        </w:rPr>
        <w:lastRenderedPageBreak/>
        <w:t>Phân tích dự đoán (Predictive Analysis) dựa vào kết quả của phân tích mô tả, khám</w:t>
      </w:r>
      <w:r>
        <w:rPr>
          <w:rFonts w:eastAsia="Helvetica"/>
          <w:color w:val="333333"/>
          <w:shd w:val="clear" w:color="auto" w:fill="FFFFFF"/>
        </w:rPr>
        <w:t xml:space="preserve"> </w:t>
      </w:r>
      <w:r w:rsidRPr="00AD5777">
        <w:rPr>
          <w:rFonts w:eastAsia="Helvetica"/>
          <w:color w:val="333333"/>
          <w:shd w:val="clear" w:color="auto" w:fill="FFFFFF"/>
        </w:rPr>
        <w:t>phá và chuẩn đoán ở trên, bên cạnh công cụ học máy (Machine learning) và Trí tuệ nhân tạo (AI) để phát hiện những xu hướng trong tương lai, cũng như các vấn đề tiềm ẩn cần khai thác trong dữ liệu.</w:t>
      </w:r>
    </w:p>
    <w:p w14:paraId="2A49EAD7" w14:textId="0455CF6C" w:rsidR="00765372" w:rsidRDefault="00765372">
      <w:pPr>
        <w:spacing w:line="240" w:lineRule="auto"/>
        <w:ind w:firstLine="0"/>
        <w:jc w:val="left"/>
        <w:rPr>
          <w:rFonts w:eastAsia="Helvetica"/>
          <w:color w:val="333333"/>
          <w:shd w:val="clear" w:color="auto" w:fill="FFFFFF"/>
        </w:rPr>
      </w:pPr>
      <w:r>
        <w:rPr>
          <w:rFonts w:eastAsia="Helvetica"/>
          <w:color w:val="333333"/>
          <w:shd w:val="clear" w:color="auto" w:fill="FFFFFF"/>
        </w:rPr>
        <w:br w:type="page"/>
      </w:r>
    </w:p>
    <w:p w14:paraId="6C781D2F" w14:textId="5A4DC1CE" w:rsidR="00E11F01" w:rsidRDefault="00AD5777" w:rsidP="00AD5777">
      <w:pPr>
        <w:pStyle w:val="Heading1"/>
      </w:pPr>
      <w:r>
        <w:lastRenderedPageBreak/>
        <w:t>PHẦN 2 – GIỚI THIỆU</w:t>
      </w:r>
    </w:p>
    <w:p w14:paraId="64044D32" w14:textId="76DC0FAB" w:rsidR="00E11F01" w:rsidRDefault="002E02CA" w:rsidP="004D228B">
      <w:r>
        <w:t xml:space="preserve">Khi giải quyết được vấn đề “Phân tích mô hình dự đoán giá điện thoại qua cấu hình máy” giúp chúng ta có thể lựa chọn một chiếc máy điện thoại vừa có cấu hình mình lại có giá cả vừa với số tiền bỏ ra. Ngày nay, điện thoại thông minh hầu như là vật bất li thân đôi với mỗi người trong xã hội hiện đại bây giờ. Với sự phát triển công nghệ mạnh mẽ như hiện nay, các thương hiện sản xuất điện thoại đang cạnh tranh khốc liệt, không ngừng nâng cao chất lượng sản phẩm để đưa đến tay người dùng một sản phẩm hoàn hảo nhất, phù hợp nhất. Thí dụ như một số thương hiệu lớn như Apple, SamSung, Oppo, OnePlus, Xiaomi,… Với những sản phẩm với chất lượng của mình đã đưa đến cho người dùng cảm nhận về sự hiện đại của công nghệ đối với cuộc sống. Input của bài toán là những thông số máy chi tiết của từng chiếc điện thoại thông minh thuộc những hãng điện thoại hiện có trên thị trường hiện nay. Nhóm đã sử dụng thuật toán </w:t>
      </w:r>
      <w:r w:rsidRPr="00765372">
        <w:t>linear regression, k-</w:t>
      </w:r>
      <w:r w:rsidR="00765372">
        <w:t>NN</w:t>
      </w:r>
      <w:r>
        <w:rPr>
          <w:b/>
          <w:bCs/>
        </w:rPr>
        <w:t xml:space="preserve"> </w:t>
      </w:r>
      <w:r>
        <w:t>để dự đoán giá của điện thoại thông minh dựa trên cấu hình của điện thoại đó.</w:t>
      </w:r>
    </w:p>
    <w:p w14:paraId="73521425" w14:textId="22C3855F" w:rsidR="003F473D" w:rsidRDefault="003F473D" w:rsidP="004D228B">
      <w:r>
        <w:t>Các công cụ được nhóm sử dụng trong dự án:</w:t>
      </w:r>
    </w:p>
    <w:p w14:paraId="489875F7" w14:textId="418AAC89" w:rsidR="003F473D" w:rsidRPr="00F277E6" w:rsidRDefault="00CA1790" w:rsidP="00F277E6">
      <w:pPr>
        <w:numPr>
          <w:ilvl w:val="0"/>
          <w:numId w:val="32"/>
        </w:numPr>
        <w:rPr>
          <w:b/>
          <w:bCs/>
        </w:rPr>
      </w:pPr>
      <w:r w:rsidRPr="00F277E6">
        <w:rPr>
          <w:i/>
          <w:iCs/>
        </w:rPr>
        <w:t>Ngôn ngữ R:</w:t>
      </w:r>
      <w:r>
        <w:rPr>
          <w:b/>
          <w:bCs/>
        </w:rPr>
        <w:t xml:space="preserve"> </w:t>
      </w:r>
      <w:r w:rsidRPr="00CA1790">
        <w:t>R là một ngôn ngữ lập trình và môi trường phần mềm dành cho tính toán và đồ họa thống kê. Đây là một bản hiện thực ngôn ngữ lập trình S với ngữ nghĩa khối từ vựng lấy cảm hứng từ Scheme.</w:t>
      </w:r>
      <w:r>
        <w:t xml:space="preserve"> Xuất hiện lần đầu vào năm 1993 và được tích hợp với nhiều hệ điều hành.</w:t>
      </w:r>
      <w:r w:rsidR="00FA2077">
        <w:t xml:space="preserve"> </w:t>
      </w:r>
      <w:r w:rsidR="00FA2077" w:rsidRPr="00FA2077">
        <w:t>R cũng có tính mở rộng cao bằng cách sử dụng các gói cho người dùng đưa lên cho một số chức năng và lĩnh vực nghiên cứu cụ thể. Do được thừa hưởng từ S</w:t>
      </w:r>
      <w:r w:rsidR="00FA2077">
        <w:t>chema</w:t>
      </w:r>
      <w:r w:rsidR="00FA2077" w:rsidRPr="00FA2077">
        <w:t>, R có nền tảng lập trình hướng đối tượng mạnh hơn đa số các ngôn ngữ tính toán thống kê khác. Việc mở rộng R cũng dễ dàng nhờ các luật đóng khối từ vựng.</w:t>
      </w:r>
    </w:p>
    <w:p w14:paraId="0009D705" w14:textId="3B124F95" w:rsidR="00F277E6" w:rsidRPr="00CA1790" w:rsidRDefault="00F277E6" w:rsidP="00F277E6">
      <w:pPr>
        <w:numPr>
          <w:ilvl w:val="0"/>
          <w:numId w:val="32"/>
        </w:numPr>
        <w:rPr>
          <w:b/>
          <w:bCs/>
        </w:rPr>
      </w:pPr>
      <w:r>
        <w:rPr>
          <w:i/>
          <w:iCs/>
        </w:rPr>
        <w:t xml:space="preserve">RStudio: </w:t>
      </w:r>
      <w:r w:rsidRPr="00F277E6">
        <w:t>R-Studio là một nhóm các tiện ích</w:t>
      </w:r>
      <w:r w:rsidR="008447B8">
        <w:t xml:space="preserve"> phân tích</w:t>
      </w:r>
      <w:r w:rsidRPr="00F277E6">
        <w:t xml:space="preserve"> dữ liệu đầy đủ chức năng. Chương trình có phiên bản cho cả hệ điều hành </w:t>
      </w:r>
      <w:r w:rsidRPr="00F277E6">
        <w:lastRenderedPageBreak/>
        <w:t>Windows, Mac và Linux.</w:t>
      </w:r>
      <w:r>
        <w:t xml:space="preserve"> </w:t>
      </w:r>
      <w:r w:rsidR="008447B8" w:rsidRPr="008447B8">
        <w:t>Phần mềm RStudio là một công cụ hỗ trợ IDE rất được mọi người ưa thích, nhất là trong mảng giáo dục khi làm việc với R. RStudio cho phép truy cập trực tiếp vào phần mềm R và còn hỗ trợ rất nhiều tính năng nâng cao, giúp cho việc quản lý và phân tích dữ liệu với R được hiệu quả hơn.</w:t>
      </w:r>
    </w:p>
    <w:p w14:paraId="12B6A124" w14:textId="529B8284" w:rsidR="003F473D" w:rsidRDefault="00617372">
      <w:pPr>
        <w:spacing w:line="240" w:lineRule="auto"/>
        <w:ind w:firstLine="0"/>
        <w:jc w:val="left"/>
        <w:rPr>
          <w:lang w:eastAsia="en-US"/>
        </w:rPr>
      </w:pPr>
      <w:r>
        <w:rPr>
          <w:lang w:eastAsia="en-US"/>
        </w:rPr>
        <w:tab/>
      </w:r>
    </w:p>
    <w:p w14:paraId="19A555DF" w14:textId="77777777" w:rsidR="003F473D" w:rsidRDefault="003F473D">
      <w:pPr>
        <w:spacing w:line="240" w:lineRule="auto"/>
        <w:ind w:firstLine="0"/>
        <w:jc w:val="left"/>
        <w:rPr>
          <w:lang w:eastAsia="en-US"/>
        </w:rPr>
      </w:pPr>
    </w:p>
    <w:p w14:paraId="53ADC903" w14:textId="0F96DC2C" w:rsidR="008D06EA" w:rsidRDefault="008D06EA" w:rsidP="008D06EA">
      <w:pPr>
        <w:pStyle w:val="Heading1"/>
        <w:rPr>
          <w:lang w:eastAsia="en-US"/>
        </w:rPr>
      </w:pPr>
      <w:r>
        <w:rPr>
          <w:lang w:eastAsia="en-US"/>
        </w:rPr>
        <w:t>PHẦN 3 – DỮ LIỆU</w:t>
      </w:r>
    </w:p>
    <w:p w14:paraId="331504C8" w14:textId="29117B19" w:rsidR="008D06EA" w:rsidRPr="005E6C23" w:rsidRDefault="00F94A45" w:rsidP="008D06EA">
      <w:pPr>
        <w:rPr>
          <w:b/>
          <w:bCs/>
        </w:rPr>
      </w:pPr>
      <w:r>
        <w:rPr>
          <w:b/>
          <w:bCs/>
        </w:rPr>
        <w:t xml:space="preserve">3.1) </w:t>
      </w:r>
      <w:r w:rsidR="008D06EA" w:rsidRPr="005E6C23">
        <w:rPr>
          <w:b/>
          <w:bCs/>
        </w:rPr>
        <w:t>Thông tin về dữ liệu:</w:t>
      </w:r>
    </w:p>
    <w:p w14:paraId="48652B5F" w14:textId="18674618" w:rsidR="008D06EA" w:rsidRDefault="008D06EA" w:rsidP="00241E5D">
      <w:pPr>
        <w:rPr>
          <w:rFonts w:eastAsia="Helvetica"/>
          <w:color w:val="333333"/>
          <w:shd w:val="clear" w:color="auto" w:fill="FFFFFF"/>
        </w:rPr>
      </w:pPr>
      <w:r>
        <w:rPr>
          <w:rFonts w:eastAsia="Helvetica"/>
          <w:color w:val="333333"/>
          <w:shd w:val="clear" w:color="auto" w:fill="FFFFFF"/>
        </w:rPr>
        <w:t>Và trong đề tài này, dataset được nhóm 2 thống nhất sử dụng có tên là </w:t>
      </w:r>
      <w:r w:rsidRPr="00F26CF6">
        <w:rPr>
          <w:rFonts w:eastAsia="Helvetica"/>
          <w:color w:val="333333"/>
          <w:shd w:val="clear" w:color="auto" w:fill="FFFFFF"/>
        </w:rPr>
        <w:t>Mobile Phone</w:t>
      </w:r>
      <w:r w:rsidR="00F26CF6" w:rsidRPr="00F26CF6">
        <w:rPr>
          <w:rFonts w:eastAsia="Helvetica"/>
          <w:color w:val="333333"/>
          <w:shd w:val="clear" w:color="auto" w:fill="FFFFFF"/>
        </w:rPr>
        <w:t xml:space="preserve"> </w:t>
      </w:r>
      <w:r w:rsidRPr="00F26CF6">
        <w:rPr>
          <w:rFonts w:eastAsia="Helvetica"/>
          <w:color w:val="333333"/>
          <w:shd w:val="clear" w:color="auto" w:fill="FFFFFF"/>
        </w:rPr>
        <w:t>Specifications and Prices</w:t>
      </w:r>
      <w:r>
        <w:rPr>
          <w:rFonts w:eastAsia="Helvetica"/>
          <w:color w:val="333333"/>
          <w:shd w:val="clear" w:color="auto" w:fill="FFFFFF"/>
        </w:rPr>
        <w:t> được tải xuống từ Kaggle và tác giả của dataset là </w:t>
      </w:r>
      <w:r w:rsidRPr="00F26CF6">
        <w:rPr>
          <w:rFonts w:eastAsia="Helvetica"/>
          <w:color w:val="333333"/>
          <w:shd w:val="clear" w:color="auto" w:fill="FFFFFF"/>
        </w:rPr>
        <w:t>PRATIK GARAI.</w:t>
      </w:r>
      <w:r w:rsidR="00F26CF6">
        <w:rPr>
          <w:rFonts w:eastAsia="Helvetica"/>
          <w:color w:val="333333"/>
          <w:shd w:val="clear" w:color="auto" w:fill="FFFFFF"/>
        </w:rPr>
        <w:t xml:space="preserve"> </w:t>
      </w:r>
      <w:r>
        <w:rPr>
          <w:rFonts w:eastAsia="Helvetica"/>
          <w:color w:val="333333"/>
          <w:shd w:val="clear" w:color="auto" w:fill="FFFFFF"/>
        </w:rPr>
        <w:t xml:space="preserve">Theo tác giả, dataset được lấy từ website Gadgets360 - là một trang báo của Ấn Độ được cập nhật các thông tin trên toàn thế giới. </w:t>
      </w:r>
      <w:r w:rsidR="00241E5D">
        <w:rPr>
          <w:rFonts w:eastAsia="Helvetica"/>
          <w:color w:val="333333"/>
          <w:shd w:val="clear" w:color="auto" w:fill="FFFFFF"/>
        </w:rPr>
        <w:t>C</w:t>
      </w:r>
      <w:r w:rsidR="00241E5D" w:rsidRPr="00241E5D">
        <w:rPr>
          <w:rFonts w:eastAsia="Helvetica"/>
          <w:color w:val="333333"/>
          <w:shd w:val="clear" w:color="auto" w:fill="FFFFFF"/>
        </w:rPr>
        <w:t>ó</w:t>
      </w:r>
      <w:r w:rsidR="00241E5D">
        <w:rPr>
          <w:rFonts w:eastAsia="Helvetica"/>
          <w:color w:val="333333"/>
          <w:shd w:val="clear" w:color="auto" w:fill="FFFFFF"/>
        </w:rPr>
        <w:t xml:space="preserve"> </w:t>
      </w:r>
      <w:r w:rsidR="00241E5D" w:rsidRPr="00241E5D">
        <w:rPr>
          <w:rFonts w:eastAsia="Helvetica"/>
          <w:color w:val="333333"/>
          <w:shd w:val="clear" w:color="auto" w:fill="FFFFFF"/>
        </w:rPr>
        <w:t>trụ sở tại Bengaluru, chuyên cung cấp danh sách các</w:t>
      </w:r>
      <w:r w:rsidR="00241E5D">
        <w:rPr>
          <w:rFonts w:eastAsia="Helvetica"/>
          <w:color w:val="333333"/>
          <w:shd w:val="clear" w:color="auto" w:fill="FFFFFF"/>
        </w:rPr>
        <w:t xml:space="preserve"> </w:t>
      </w:r>
      <w:r w:rsidR="00241E5D" w:rsidRPr="00241E5D">
        <w:rPr>
          <w:rFonts w:eastAsia="Helvetica"/>
          <w:color w:val="333333"/>
          <w:shd w:val="clear" w:color="auto" w:fill="FFFFFF"/>
        </w:rPr>
        <w:t>sản phẩm như phụ kiện điện tử, đồ gia dụng, quần</w:t>
      </w:r>
      <w:r w:rsidR="001E026A">
        <w:rPr>
          <w:rFonts w:eastAsia="Helvetica"/>
          <w:color w:val="333333"/>
          <w:shd w:val="clear" w:color="auto" w:fill="FFFFFF"/>
        </w:rPr>
        <w:t xml:space="preserve"> </w:t>
      </w:r>
      <w:r w:rsidR="00241E5D" w:rsidRPr="00241E5D">
        <w:rPr>
          <w:rFonts w:eastAsia="Helvetica"/>
          <w:color w:val="333333"/>
          <w:shd w:val="clear" w:color="auto" w:fill="FFFFFF"/>
        </w:rPr>
        <w:t>áo, thiết bị tập thể dục và nhiều danh sách lựa chọn khác. Công ty được Sachin Bansal và</w:t>
      </w:r>
      <w:r w:rsidR="009E4D09">
        <w:rPr>
          <w:rFonts w:eastAsia="Helvetica"/>
          <w:color w:val="333333"/>
          <w:shd w:val="clear" w:color="auto" w:fill="FFFFFF"/>
        </w:rPr>
        <w:t xml:space="preserve"> </w:t>
      </w:r>
      <w:r w:rsidR="00241E5D" w:rsidRPr="00241E5D">
        <w:rPr>
          <w:rFonts w:eastAsia="Helvetica"/>
          <w:color w:val="333333"/>
          <w:shd w:val="clear" w:color="auto" w:fill="FFFFFF"/>
        </w:rPr>
        <w:t>Binny Bansal (họ từng làm việc cho Amazon) thành lập vào tháng 10</w:t>
      </w:r>
      <w:r w:rsidR="00DD7CC4">
        <w:rPr>
          <w:rFonts w:eastAsia="Helvetica"/>
          <w:color w:val="333333"/>
          <w:shd w:val="clear" w:color="auto" w:fill="FFFFFF"/>
        </w:rPr>
        <w:t xml:space="preserve"> </w:t>
      </w:r>
      <w:r w:rsidR="00241E5D" w:rsidRPr="00241E5D">
        <w:rPr>
          <w:rFonts w:eastAsia="Helvetica"/>
          <w:color w:val="333333"/>
          <w:shd w:val="clear" w:color="auto" w:fill="FFFFFF"/>
        </w:rPr>
        <w:t>năm 2007.</w:t>
      </w:r>
    </w:p>
    <w:p w14:paraId="29894F10" w14:textId="6DB07319" w:rsidR="008D06EA" w:rsidRDefault="006730F3" w:rsidP="008D06EA">
      <w:pPr>
        <w:rPr>
          <w:lang w:eastAsia="en-US"/>
        </w:rPr>
      </w:pPr>
      <w:r>
        <w:rPr>
          <w:lang w:eastAsia="en-US"/>
        </w:rPr>
        <w:t>Nhóm chia tập dữ liệu ra làm 10 phần, 8 phần sẽ sử dụng làm training và 2 phần sẽ sử dụng để test.</w:t>
      </w:r>
    </w:p>
    <w:p w14:paraId="253C8310" w14:textId="0F8606B9" w:rsidR="005F6C6F" w:rsidRPr="00195CE1" w:rsidRDefault="005F6C6F" w:rsidP="00195CE1">
      <w:pPr>
        <w:pStyle w:val="Heading20"/>
        <w:rPr>
          <w:rStyle w:val="Strong"/>
          <w:b/>
          <w:bCs/>
          <w:sz w:val="32"/>
        </w:rPr>
      </w:pPr>
      <w:r w:rsidRPr="00195CE1">
        <w:rPr>
          <w:rStyle w:val="Strong"/>
          <w:b/>
          <w:bCs/>
          <w:sz w:val="32"/>
        </w:rPr>
        <w:t>3.2) Tiền xử lý:</w:t>
      </w:r>
    </w:p>
    <w:p w14:paraId="34B65EAF" w14:textId="66CDD78E" w:rsidR="00E11F01" w:rsidRDefault="002E02CA" w:rsidP="003B62E9">
      <w:pPr>
        <w:rPr>
          <w:rFonts w:eastAsia="Helvetica"/>
          <w:color w:val="333333"/>
          <w:shd w:val="clear" w:color="auto" w:fill="FFFFFF"/>
        </w:rPr>
      </w:pPr>
      <w:r>
        <w:rPr>
          <w:rFonts w:eastAsia="Helvetica"/>
          <w:color w:val="333333"/>
          <w:shd w:val="clear" w:color="auto" w:fill="FFFFFF"/>
        </w:rPr>
        <w:t xml:space="preserve">Nhóm đã chuyển đổi Rupee(đơn vị tiền tệ Ấn Độ) sang Dollar </w:t>
      </w:r>
    </w:p>
    <w:p w14:paraId="535B33F1" w14:textId="77777777" w:rsidR="00E11F01" w:rsidRDefault="002E02CA" w:rsidP="003B62E9">
      <w:pPr>
        <w:rPr>
          <w:rFonts w:eastAsia="Helvetica"/>
          <w:color w:val="333333"/>
          <w:shd w:val="clear" w:color="auto" w:fill="FFFFFF"/>
        </w:rPr>
      </w:pPr>
      <w:r>
        <w:rPr>
          <w:noProof/>
        </w:rPr>
        <w:drawing>
          <wp:inline distT="0" distB="0" distL="114300" distR="114300" wp14:anchorId="503CDEAB" wp14:editId="083AD29E">
            <wp:extent cx="5273675" cy="3200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3675" cy="320040"/>
                    </a:xfrm>
                    <a:prstGeom prst="rect">
                      <a:avLst/>
                    </a:prstGeom>
                    <a:noFill/>
                    <a:ln>
                      <a:noFill/>
                    </a:ln>
                  </pic:spPr>
                </pic:pic>
              </a:graphicData>
            </a:graphic>
          </wp:inline>
        </w:drawing>
      </w:r>
    </w:p>
    <w:p w14:paraId="3E1E7901" w14:textId="7AC49B03" w:rsidR="00403115" w:rsidRDefault="00403115" w:rsidP="003B62E9"/>
    <w:p w14:paraId="637BA9CA" w14:textId="430E841B" w:rsidR="004E23E2" w:rsidRDefault="004E23E2" w:rsidP="003B62E9">
      <w:r>
        <w:t>Nhóm đã chuyển đổi lại thuộc tính để thuận tiện cho việc xử lí:</w:t>
      </w:r>
    </w:p>
    <w:p w14:paraId="1EEECC17" w14:textId="4C3398D5" w:rsidR="004E23E2" w:rsidRDefault="004E23E2" w:rsidP="003B62E9">
      <w:r w:rsidRPr="004E23E2">
        <w:rPr>
          <w:noProof/>
        </w:rPr>
        <w:lastRenderedPageBreak/>
        <w:drawing>
          <wp:inline distT="0" distB="0" distL="0" distR="0" wp14:anchorId="727AF3A0" wp14:editId="53AEAFD2">
            <wp:extent cx="5731510" cy="2294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4890"/>
                    </a:xfrm>
                    <a:prstGeom prst="rect">
                      <a:avLst/>
                    </a:prstGeom>
                  </pic:spPr>
                </pic:pic>
              </a:graphicData>
            </a:graphic>
          </wp:inline>
        </w:drawing>
      </w:r>
    </w:p>
    <w:p w14:paraId="7BD92DE2" w14:textId="77777777" w:rsidR="004E23E2" w:rsidRDefault="004E23E2" w:rsidP="003B62E9"/>
    <w:p w14:paraId="13A021D0" w14:textId="6FAC5725" w:rsidR="004E23E2" w:rsidRDefault="004229A6" w:rsidP="003B62E9">
      <w:r w:rsidRPr="004E23E2">
        <w:rPr>
          <w:noProof/>
        </w:rPr>
        <w:drawing>
          <wp:anchor distT="0" distB="0" distL="114300" distR="114300" simplePos="0" relativeHeight="251648512" behindDoc="0" locked="0" layoutInCell="1" allowOverlap="1" wp14:anchorId="6E40E16A" wp14:editId="6F9BDC82">
            <wp:simplePos x="0" y="0"/>
            <wp:positionH relativeFrom="margin">
              <wp:posOffset>539419</wp:posOffset>
            </wp:positionH>
            <wp:positionV relativeFrom="paragraph">
              <wp:posOffset>346462</wp:posOffset>
            </wp:positionV>
            <wp:extent cx="5731510" cy="532765"/>
            <wp:effectExtent l="0" t="0" r="254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anchor>
        </w:drawing>
      </w:r>
      <w:r w:rsidR="004E23E2">
        <w:t>Kiểm tra xem có</w:t>
      </w:r>
      <w:r w:rsidR="009B15B0">
        <w:t xml:space="preserve"> bất kì ô</w:t>
      </w:r>
      <w:r w:rsidR="004E23E2">
        <w:t xml:space="preserve"> dữ liệu nào bị rỗng:</w:t>
      </w:r>
    </w:p>
    <w:p w14:paraId="60102A80" w14:textId="019296B5" w:rsidR="004E23E2" w:rsidRDefault="004E23E2" w:rsidP="003B62E9"/>
    <w:p w14:paraId="4114B06E" w14:textId="52EE534E" w:rsidR="007E280A" w:rsidRDefault="007E280A">
      <w:pPr>
        <w:spacing w:line="240" w:lineRule="auto"/>
        <w:ind w:firstLine="0"/>
        <w:jc w:val="left"/>
      </w:pPr>
      <w:r>
        <w:br w:type="page"/>
      </w:r>
    </w:p>
    <w:p w14:paraId="1BFEC87B" w14:textId="0052F883" w:rsidR="004E23E2" w:rsidRDefault="007E280A" w:rsidP="007E280A">
      <w:pPr>
        <w:pStyle w:val="Heading1"/>
      </w:pPr>
      <w:r>
        <w:lastRenderedPageBreak/>
        <w:t xml:space="preserve">PHẦN </w:t>
      </w:r>
      <w:r w:rsidR="007E5A6E">
        <w:t>4</w:t>
      </w:r>
      <w:r>
        <w:t xml:space="preserve"> – TRỰC QUAN HOÁ DỮ LIỆU</w:t>
      </w:r>
    </w:p>
    <w:p w14:paraId="0A147815" w14:textId="24AF9E58" w:rsidR="00D55367" w:rsidRDefault="001B49BF" w:rsidP="00D55367">
      <w:r>
        <w:t>Thống kê</w:t>
      </w:r>
      <w:r w:rsidR="00122F51">
        <w:t xml:space="preserve"> số lượng điện thoại:</w:t>
      </w:r>
    </w:p>
    <w:p w14:paraId="005A57D6" w14:textId="681B6FE9" w:rsidR="00FF439E" w:rsidRDefault="00FF439E" w:rsidP="00D55367">
      <w:r>
        <w:rPr>
          <w:noProof/>
        </w:rPr>
        <w:drawing>
          <wp:inline distT="0" distB="0" distL="0" distR="0" wp14:anchorId="7FA12C3C" wp14:editId="49676388">
            <wp:extent cx="5637530" cy="34829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7FCECC63" w14:textId="77777777" w:rsidR="00FF439E" w:rsidRDefault="00FF439E" w:rsidP="00D55367"/>
    <w:p w14:paraId="7512EFA6" w14:textId="0BA9AC55" w:rsidR="00FF439E" w:rsidRDefault="00122F51" w:rsidP="00FF439E">
      <w:r>
        <w:rPr>
          <w:noProof/>
        </w:rPr>
        <mc:AlternateContent>
          <mc:Choice Requires="wps">
            <w:drawing>
              <wp:inline distT="0" distB="0" distL="0" distR="0" wp14:anchorId="5C26A760" wp14:editId="1E623F6F">
                <wp:extent cx="302260" cy="30226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F4A50" id="Rectangle 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PufiZT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00FF439E">
        <w:rPr>
          <w:noProof/>
        </w:rPr>
        <w:drawing>
          <wp:inline distT="0" distB="0" distL="0" distR="0" wp14:anchorId="067E95AA" wp14:editId="3A2855CC">
            <wp:extent cx="5637530" cy="34829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44B0BBF6" w14:textId="0E396D2C" w:rsidR="0033717E" w:rsidRDefault="0033717E" w:rsidP="0033717E">
      <w:pPr>
        <w:ind w:firstLine="0"/>
      </w:pPr>
      <w:r>
        <w:lastRenderedPageBreak/>
        <w:t>Có thể thấy rằng, mẫu mã điện thoại ở Ấn Độ khá đa dạng với 76 hãng trên web site và 10 hãng điện thoại có số lượng nhiều nhất là: Intex, Samsung, Micromax, Lava, Panasonic, Vivo, Xiaomi, Lenovo, LG, Motorola</w:t>
      </w:r>
      <w:r w:rsidR="00ED2ACC">
        <w:t>.</w:t>
      </w:r>
      <w:r w:rsidR="001A02C6">
        <w:t xml:space="preserve"> </w:t>
      </w:r>
    </w:p>
    <w:p w14:paraId="67F3D6C8" w14:textId="77777777" w:rsidR="00CF1A2D" w:rsidRDefault="00CF1A2D" w:rsidP="0033717E">
      <w:pPr>
        <w:ind w:firstLine="0"/>
      </w:pPr>
    </w:p>
    <w:p w14:paraId="22632674" w14:textId="1DEEFE28" w:rsidR="0054569E" w:rsidRDefault="0054569E" w:rsidP="003B62E9">
      <w:r>
        <w:t>Thống kê số lượng pin:</w:t>
      </w:r>
    </w:p>
    <w:p w14:paraId="06655CC3" w14:textId="0A5F0E10" w:rsidR="00E61925" w:rsidRDefault="00AE129C" w:rsidP="003B62E9">
      <w:r>
        <w:rPr>
          <w:noProof/>
        </w:rPr>
        <w:drawing>
          <wp:inline distT="0" distB="0" distL="0" distR="0" wp14:anchorId="72DD1FEA" wp14:editId="38705019">
            <wp:extent cx="5731510" cy="3543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62F5EFCF" w14:textId="534F02DE" w:rsidR="00AC0CC0" w:rsidRDefault="00783E5C" w:rsidP="003B62E9">
      <w:r>
        <w:rPr>
          <w:noProof/>
        </w:rPr>
        <w:drawing>
          <wp:anchor distT="0" distB="0" distL="114300" distR="114300" simplePos="0" relativeHeight="251654656" behindDoc="1" locked="0" layoutInCell="1" allowOverlap="1" wp14:anchorId="0AC92876" wp14:editId="47BD9284">
            <wp:simplePos x="0" y="0"/>
            <wp:positionH relativeFrom="column">
              <wp:posOffset>95250</wp:posOffset>
            </wp:positionH>
            <wp:positionV relativeFrom="paragraph">
              <wp:posOffset>3818255</wp:posOffset>
            </wp:positionV>
            <wp:extent cx="5637530" cy="3482975"/>
            <wp:effectExtent l="0" t="0" r="127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r w:rsidR="00947C8B">
        <w:t xml:space="preserve"> Lượng pin điện thoại trung bình của </w:t>
      </w:r>
      <w:r w:rsidR="008D1A97">
        <w:t>website</w:t>
      </w:r>
      <w:r w:rsidR="00947C8B">
        <w:t xml:space="preserve"> là </w:t>
      </w:r>
      <w:r w:rsidR="00947C8B" w:rsidRPr="00947C8B">
        <w:t>2943.656</w:t>
      </w:r>
      <w:r w:rsidR="00947C8B">
        <w:t>, lượng điện thoại nằm tập trung ở 2300 đến 3500 là chủ yếu.</w:t>
      </w:r>
    </w:p>
    <w:p w14:paraId="7DB1810B" w14:textId="31791F3A" w:rsidR="0054569E" w:rsidRDefault="0054569E" w:rsidP="008E29BA">
      <w:pPr>
        <w:ind w:firstLine="0"/>
      </w:pPr>
    </w:p>
    <w:p w14:paraId="306F2064" w14:textId="6BD6CC56" w:rsidR="00C00486" w:rsidRDefault="00C00486" w:rsidP="003B62E9">
      <w:r>
        <w:lastRenderedPageBreak/>
        <w:t>Với biểu đồ thống kê pin theo hãng điện thoại thì có thể nhận thấy rằng, hãng Cat có lượng pin</w:t>
      </w:r>
      <w:r w:rsidR="001A02C6">
        <w:t xml:space="preserve"> lớn nhất trong tất cả các hãng, đứng sau đó là Pooo, Realme,… </w:t>
      </w:r>
      <w:r>
        <w:t xml:space="preserve"> </w:t>
      </w:r>
      <w:r w:rsidR="001A02C6">
        <w:t>Hãng Xiaomi, Samsung, Parasonic</w:t>
      </w:r>
      <w:r w:rsidR="00ED2ACC">
        <w:t>,</w:t>
      </w:r>
      <w:r w:rsidR="00ED2ACC">
        <w:t xml:space="preserve"> </w:t>
      </w:r>
      <w:r w:rsidR="00ED2ACC">
        <w:t>Apple</w:t>
      </w:r>
      <w:r w:rsidR="00ED2ACC">
        <w:t>, Yu</w:t>
      </w:r>
      <w:r w:rsidR="00ED2ACC">
        <w:t xml:space="preserve"> thì</w:t>
      </w:r>
      <w:r w:rsidR="00ED2ACC">
        <w:t xml:space="preserve"> đa dạng trong thời lượng pin, riêng Apple và Yu thì có quantile 1 và quantile 3 nằm lệch về 1 phía</w:t>
      </w:r>
      <w:r w:rsidR="006A5F3B">
        <w:t>, chứng tỏ rằng dù có đa dạng trong thời lượng pin nhưng Apple thì tập trung vào thời lượng pin thấp hơn</w:t>
      </w:r>
      <w:r w:rsidR="000330CD">
        <w:t xml:space="preserve"> so với </w:t>
      </w:r>
      <w:r w:rsidR="002E3E57">
        <w:t xml:space="preserve">thời lượng pin </w:t>
      </w:r>
      <w:r w:rsidR="000330CD">
        <w:t xml:space="preserve">của hãng và Yu tập trung vào sản xuất các máy có thời lượng pin cao hơn so với </w:t>
      </w:r>
      <w:r w:rsidR="002E3E57">
        <w:t>thời lượng pin</w:t>
      </w:r>
      <w:r w:rsidR="000330CD">
        <w:t xml:space="preserve"> của hãng.</w:t>
      </w:r>
      <w:r w:rsidR="006A5F3B">
        <w:t xml:space="preserve"> </w:t>
      </w:r>
    </w:p>
    <w:p w14:paraId="07E56085" w14:textId="4549CD05" w:rsidR="00C00486" w:rsidRDefault="00C00486" w:rsidP="003B62E9"/>
    <w:p w14:paraId="17D9B116" w14:textId="292AB4E4" w:rsidR="00E11F01" w:rsidRDefault="002E02CA" w:rsidP="003B62E9">
      <w:r>
        <w:t>Thống kê số lượng sản phẩm có màn hình cảm ứng</w:t>
      </w:r>
      <w:r w:rsidR="00FD70ED">
        <w:t>:</w:t>
      </w:r>
    </w:p>
    <w:p w14:paraId="20D66AC7" w14:textId="5CFCD6FC" w:rsidR="00A96A6B" w:rsidRDefault="002E02CA" w:rsidP="003B62E9">
      <w:r>
        <w:rPr>
          <w:noProof/>
        </w:rPr>
        <w:drawing>
          <wp:anchor distT="0" distB="0" distL="114300" distR="114300" simplePos="0" relativeHeight="251648512" behindDoc="0" locked="0" layoutInCell="1" allowOverlap="1" wp14:anchorId="42C8CFE6" wp14:editId="5F71DC0D">
            <wp:simplePos x="0" y="0"/>
            <wp:positionH relativeFrom="column">
              <wp:posOffset>1509218</wp:posOffset>
            </wp:positionH>
            <wp:positionV relativeFrom="paragraph">
              <wp:posOffset>56337</wp:posOffset>
            </wp:positionV>
            <wp:extent cx="3559810" cy="2168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59810" cy="2168525"/>
                    </a:xfrm>
                    <a:prstGeom prst="rect">
                      <a:avLst/>
                    </a:prstGeom>
                    <a:noFill/>
                    <a:ln>
                      <a:noFill/>
                    </a:ln>
                  </pic:spPr>
                </pic:pic>
              </a:graphicData>
            </a:graphic>
          </wp:anchor>
        </w:drawing>
      </w:r>
    </w:p>
    <w:p w14:paraId="64C5E565" w14:textId="07D2F222" w:rsidR="00FF5898" w:rsidRDefault="00CB6CE6" w:rsidP="00CB6CE6">
      <w:r>
        <w:t xml:space="preserve">Nhận xét: </w:t>
      </w:r>
      <w:r w:rsidR="00FF5898">
        <w:t xml:space="preserve">Qua biểu đồ tròn ta nhận xét rằng, điện thoại không cảm ứng gần như không còn trên </w:t>
      </w:r>
      <w:r w:rsidR="008D1A97">
        <w:t>website</w:t>
      </w:r>
      <w:r w:rsidR="00957E94">
        <w:t>.</w:t>
      </w:r>
      <w:r w:rsidR="00AF692F">
        <w:t xml:space="preserve"> Đồng thời </w:t>
      </w:r>
      <w:r w:rsidR="00AE21B4">
        <w:t>suy ra</w:t>
      </w:r>
      <w:r w:rsidR="00AF692F">
        <w:t xml:space="preserve"> được thị trường điện thoại phím bấm</w:t>
      </w:r>
      <w:r w:rsidR="00AE21B4">
        <w:t xml:space="preserve"> hiện nay là không còn.</w:t>
      </w:r>
    </w:p>
    <w:p w14:paraId="422B042D" w14:textId="517DDE4C" w:rsidR="00D17F39" w:rsidRDefault="00160FA8" w:rsidP="003B62E9">
      <w:r>
        <w:t>Thống kê kích cỡ màn hình của tất cả điện thoại:</w:t>
      </w:r>
    </w:p>
    <w:p w14:paraId="6A1E9B3D" w14:textId="2ED17A0D" w:rsidR="00401121" w:rsidRDefault="00401121" w:rsidP="002862A9">
      <w:pPr>
        <w:ind w:firstLine="0"/>
      </w:pPr>
    </w:p>
    <w:p w14:paraId="48C6E18C" w14:textId="2EF5060D" w:rsidR="00401121" w:rsidRDefault="002862A9" w:rsidP="003B62E9">
      <w:r>
        <w:rPr>
          <w:noProof/>
        </w:rPr>
        <w:lastRenderedPageBreak/>
        <w:drawing>
          <wp:anchor distT="0" distB="0" distL="114300" distR="114300" simplePos="0" relativeHeight="251667968" behindDoc="0" locked="0" layoutInCell="1" allowOverlap="1" wp14:anchorId="06993E28" wp14:editId="2E13C8D3">
            <wp:simplePos x="0" y="0"/>
            <wp:positionH relativeFrom="column">
              <wp:posOffset>492538</wp:posOffset>
            </wp:positionH>
            <wp:positionV relativeFrom="paragraph">
              <wp:posOffset>-596043</wp:posOffset>
            </wp:positionV>
            <wp:extent cx="5731510" cy="3543300"/>
            <wp:effectExtent l="0" t="0" r="254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anchor>
        </w:drawing>
      </w:r>
    </w:p>
    <w:p w14:paraId="40E9D275" w14:textId="3B1BAD00" w:rsidR="002862A9" w:rsidRDefault="002862A9" w:rsidP="002862A9">
      <w:pPr>
        <w:ind w:firstLine="0"/>
      </w:pPr>
      <w:r>
        <w:t xml:space="preserve">Giá trị trung bình kích thước màn hình của điện thoại trong tập dữ liệu là: </w:t>
      </w:r>
      <w:r w:rsidRPr="009075A7">
        <w:t>5.2959</w:t>
      </w:r>
      <w:r>
        <w:t>. Nằm phổ biên ở từ 5 tới 5.7 inch.</w:t>
      </w:r>
    </w:p>
    <w:p w14:paraId="2FC8BBD5" w14:textId="77777777" w:rsidR="002862A9" w:rsidRDefault="002862A9" w:rsidP="002862A9">
      <w:pPr>
        <w:ind w:firstLine="0"/>
      </w:pPr>
    </w:p>
    <w:p w14:paraId="7B3DA32B" w14:textId="51080103" w:rsidR="002862A9" w:rsidRDefault="00A96A6B" w:rsidP="002862A9">
      <w:r>
        <w:t>Thống kê kích cỡ màn hình của từng</w:t>
      </w:r>
      <w:r w:rsidR="00160FA8">
        <w:t xml:space="preserve"> hãng</w:t>
      </w:r>
      <w:r>
        <w:t xml:space="preserve"> điện thoại:</w:t>
      </w:r>
    </w:p>
    <w:p w14:paraId="326AC91D" w14:textId="77777777" w:rsidR="00CB6CE6" w:rsidRDefault="00CB6CE6" w:rsidP="00A8027C"/>
    <w:p w14:paraId="77D5959E" w14:textId="50003129" w:rsidR="00A96A6B" w:rsidRDefault="002862A9" w:rsidP="00A8027C">
      <w:r>
        <w:rPr>
          <w:noProof/>
        </w:rPr>
        <w:drawing>
          <wp:anchor distT="0" distB="0" distL="114300" distR="114300" simplePos="0" relativeHeight="251657728" behindDoc="0" locked="0" layoutInCell="1" allowOverlap="1" wp14:anchorId="255FE21C" wp14:editId="480C01EC">
            <wp:simplePos x="0" y="0"/>
            <wp:positionH relativeFrom="column">
              <wp:posOffset>350874</wp:posOffset>
            </wp:positionH>
            <wp:positionV relativeFrom="paragraph">
              <wp:posOffset>0</wp:posOffset>
            </wp:positionV>
            <wp:extent cx="5637530" cy="3482975"/>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5DBBD54F" w14:textId="77777777" w:rsidR="00CB6CE6" w:rsidRDefault="00CB6CE6" w:rsidP="003B62E9"/>
    <w:p w14:paraId="4EFFD544" w14:textId="46EAAE36" w:rsidR="00CB6CE6" w:rsidRDefault="00CB6CE6" w:rsidP="003B62E9">
      <w:r>
        <w:lastRenderedPageBreak/>
        <w:t xml:space="preserve">Nhận xét: </w:t>
      </w:r>
      <w:r w:rsidR="008D242A">
        <w:t>BlackBerry, Nokia, Samsung có kích cỡ màn hình đa dạng nhất.</w:t>
      </w:r>
    </w:p>
    <w:p w14:paraId="329F6833" w14:textId="77777777" w:rsidR="00CB6CE6" w:rsidRDefault="00CB6CE6" w:rsidP="003B62E9"/>
    <w:p w14:paraId="504A6A4D" w14:textId="7E773ACE" w:rsidR="00E11F01" w:rsidRDefault="006A49A6" w:rsidP="003B62E9">
      <w:r>
        <w:rPr>
          <w:noProof/>
        </w:rPr>
        <w:drawing>
          <wp:anchor distT="0" distB="0" distL="114300" distR="114300" simplePos="0" relativeHeight="251670016" behindDoc="0" locked="0" layoutInCell="1" allowOverlap="1" wp14:anchorId="5EF40A90" wp14:editId="0FB28837">
            <wp:simplePos x="0" y="0"/>
            <wp:positionH relativeFrom="column">
              <wp:posOffset>541655</wp:posOffset>
            </wp:positionH>
            <wp:positionV relativeFrom="paragraph">
              <wp:posOffset>307340</wp:posOffset>
            </wp:positionV>
            <wp:extent cx="4711700" cy="18408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11700" cy="1840865"/>
                    </a:xfrm>
                    <a:prstGeom prst="rect">
                      <a:avLst/>
                    </a:prstGeom>
                    <a:noFill/>
                    <a:ln>
                      <a:noFill/>
                    </a:ln>
                  </pic:spPr>
                </pic:pic>
              </a:graphicData>
            </a:graphic>
            <wp14:sizeRelH relativeFrom="margin">
              <wp14:pctWidth>0</wp14:pctWidth>
            </wp14:sizeRelH>
          </wp:anchor>
        </w:drawing>
      </w:r>
      <w:r w:rsidR="002E02CA">
        <w:t>Thống kê RAM của điện thoại</w:t>
      </w:r>
      <w:r w:rsidR="009D0CC5">
        <w:t>:</w:t>
      </w:r>
    </w:p>
    <w:p w14:paraId="2DAD99D6" w14:textId="1DEF4001" w:rsidR="002862A9" w:rsidRDefault="002862A9" w:rsidP="003B62E9"/>
    <w:p w14:paraId="51DCDFF7" w14:textId="73F2F427" w:rsidR="00E11F01" w:rsidRDefault="006A49A6" w:rsidP="003B62E9">
      <w:r>
        <w:t xml:space="preserve">Chủ yếu các điện thoại có dung lượng ram từ </w:t>
      </w:r>
      <w:r w:rsidR="00F24E22">
        <w:t>0 tới 4GB RAM.</w:t>
      </w:r>
    </w:p>
    <w:p w14:paraId="4A8D7C25" w14:textId="77777777" w:rsidR="00002C7D" w:rsidRDefault="00002C7D" w:rsidP="003B62E9"/>
    <w:p w14:paraId="59346CF1" w14:textId="0A59A88B" w:rsidR="002862A9" w:rsidRDefault="002E02CA" w:rsidP="00A70DF4">
      <w:r>
        <w:t xml:space="preserve">Thống kê </w:t>
      </w:r>
      <w:r w:rsidR="00002C7D">
        <w:t>b</w:t>
      </w:r>
      <w:r>
        <w:t>ộ nhớ trong của điện thoại</w:t>
      </w:r>
      <w:r w:rsidR="000C48CD">
        <w:t>:</w:t>
      </w:r>
    </w:p>
    <w:p w14:paraId="1EAB49B8" w14:textId="33416213" w:rsidR="00E11F01" w:rsidRDefault="002E02CA" w:rsidP="003B62E9">
      <w:r>
        <w:rPr>
          <w:noProof/>
        </w:rPr>
        <w:drawing>
          <wp:inline distT="0" distB="0" distL="114300" distR="114300" wp14:anchorId="6686330C" wp14:editId="3CF68277">
            <wp:extent cx="2923540" cy="229108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2923540" cy="2291080"/>
                    </a:xfrm>
                    <a:prstGeom prst="rect">
                      <a:avLst/>
                    </a:prstGeom>
                    <a:noFill/>
                    <a:ln>
                      <a:noFill/>
                    </a:ln>
                  </pic:spPr>
                </pic:pic>
              </a:graphicData>
            </a:graphic>
          </wp:inline>
        </w:drawing>
      </w:r>
    </w:p>
    <w:p w14:paraId="22E04602" w14:textId="0EB42ACC" w:rsidR="008D1A97" w:rsidRDefault="008D1A97" w:rsidP="003B62E9">
      <w:r>
        <w:t>Phần lớn điện thoại có 16GB bộ nhớ trong là phổ biến ở website</w:t>
      </w:r>
      <w:r w:rsidR="001F2BAC">
        <w:t>.</w:t>
      </w:r>
    </w:p>
    <w:p w14:paraId="2C37C8D9" w14:textId="2BC05303" w:rsidR="00E11F01" w:rsidRDefault="002E02CA" w:rsidP="003B62E9">
      <w:r>
        <w:t xml:space="preserve">Thống kê số lượng sản phẩm có hỗ trợ wifi </w:t>
      </w:r>
    </w:p>
    <w:p w14:paraId="65E6EA3A" w14:textId="19B594BA" w:rsidR="00866DBB" w:rsidRDefault="00866DBB" w:rsidP="003B62E9"/>
    <w:p w14:paraId="7320FEBA" w14:textId="3B56EC72" w:rsidR="00E11F01" w:rsidRDefault="002E02CA" w:rsidP="003B62E9">
      <w:r>
        <w:rPr>
          <w:noProof/>
        </w:rPr>
        <w:lastRenderedPageBreak/>
        <w:drawing>
          <wp:anchor distT="0" distB="0" distL="114300" distR="114300" simplePos="0" relativeHeight="251676160" behindDoc="0" locked="0" layoutInCell="1" allowOverlap="1" wp14:anchorId="3C7D0A49" wp14:editId="41D52FE4">
            <wp:simplePos x="0" y="0"/>
            <wp:positionH relativeFrom="column">
              <wp:posOffset>1784350</wp:posOffset>
            </wp:positionH>
            <wp:positionV relativeFrom="paragraph">
              <wp:posOffset>171450</wp:posOffset>
            </wp:positionV>
            <wp:extent cx="2508250" cy="20224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8250" cy="2022475"/>
                    </a:xfrm>
                    <a:prstGeom prst="rect">
                      <a:avLst/>
                    </a:prstGeom>
                    <a:noFill/>
                    <a:ln>
                      <a:noFill/>
                    </a:ln>
                  </pic:spPr>
                </pic:pic>
              </a:graphicData>
            </a:graphic>
          </wp:anchor>
        </w:drawing>
      </w:r>
    </w:p>
    <w:p w14:paraId="7B4AED09" w14:textId="747E5BFE" w:rsidR="007D3F33" w:rsidRDefault="00866DBB" w:rsidP="003B62E9">
      <w:r>
        <w:t>Lượng điện thoại có</w:t>
      </w:r>
      <w:r w:rsidR="0086600A">
        <w:t xml:space="preserve"> thể dùng wifi</w:t>
      </w:r>
      <w:r>
        <w:t xml:space="preserve"> là 99.41%</w:t>
      </w:r>
      <w:r w:rsidR="00651A9B">
        <w:t>.</w:t>
      </w:r>
    </w:p>
    <w:p w14:paraId="2E9C0866" w14:textId="77777777" w:rsidR="00651A9B" w:rsidRDefault="00651A9B" w:rsidP="003B62E9">
      <w:pPr>
        <w:rPr>
          <w:noProof/>
        </w:rPr>
      </w:pPr>
    </w:p>
    <w:p w14:paraId="49DBED83" w14:textId="38254DB5" w:rsidR="00E11F01" w:rsidRDefault="007D3F33" w:rsidP="003B62E9">
      <w:r>
        <w:rPr>
          <w:noProof/>
        </w:rPr>
        <w:drawing>
          <wp:anchor distT="0" distB="0" distL="114300" distR="114300" simplePos="0" relativeHeight="251671040" behindDoc="0" locked="0" layoutInCell="1" allowOverlap="1" wp14:anchorId="3EBFDD4D" wp14:editId="5A53C4A0">
            <wp:simplePos x="0" y="0"/>
            <wp:positionH relativeFrom="column">
              <wp:posOffset>1816100</wp:posOffset>
            </wp:positionH>
            <wp:positionV relativeFrom="paragraph">
              <wp:posOffset>340995</wp:posOffset>
            </wp:positionV>
            <wp:extent cx="2665095" cy="2127250"/>
            <wp:effectExtent l="0" t="0" r="190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65095" cy="2127250"/>
                    </a:xfrm>
                    <a:prstGeom prst="rect">
                      <a:avLst/>
                    </a:prstGeom>
                    <a:noFill/>
                    <a:ln>
                      <a:noFill/>
                    </a:ln>
                  </pic:spPr>
                </pic:pic>
              </a:graphicData>
            </a:graphic>
          </wp:anchor>
        </w:drawing>
      </w:r>
      <w:r>
        <w:t>Thống kê hỗ trợ 4G trên điện thoại:</w:t>
      </w:r>
    </w:p>
    <w:p w14:paraId="798858FD" w14:textId="786CC2FA" w:rsidR="006F0ADA" w:rsidRDefault="006F0ADA" w:rsidP="006F0ADA">
      <w:r>
        <w:t>Thống kê số lượng sản phẩm có hỗ trợ 4G 65.78% và không có hỗ trợ 4G là 34.22%.</w:t>
      </w:r>
    </w:p>
    <w:p w14:paraId="5A5B3EE2" w14:textId="77777777" w:rsidR="006F0ADA" w:rsidRDefault="006F0ADA" w:rsidP="003B62E9"/>
    <w:p w14:paraId="15338778" w14:textId="31EC8947" w:rsidR="00E11F01" w:rsidRDefault="002E02CA" w:rsidP="003B62E9">
      <w:r>
        <w:t>Thống kê Processor của điện thoại trên tập training phần nhiều là 4 và 8</w:t>
      </w:r>
      <w:r w:rsidR="008B5B2D">
        <w:t>.</w:t>
      </w:r>
    </w:p>
    <w:p w14:paraId="74E0C801" w14:textId="2093BCB8" w:rsidR="00E11F01" w:rsidRDefault="002E02CA" w:rsidP="003B62E9">
      <w:r>
        <w:rPr>
          <w:noProof/>
        </w:rPr>
        <w:lastRenderedPageBreak/>
        <w:drawing>
          <wp:inline distT="0" distB="0" distL="114300" distR="114300" wp14:anchorId="605C2FAA" wp14:editId="5AAB252F">
            <wp:extent cx="2446020" cy="232029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2446020" cy="2320290"/>
                    </a:xfrm>
                    <a:prstGeom prst="rect">
                      <a:avLst/>
                    </a:prstGeom>
                    <a:noFill/>
                    <a:ln>
                      <a:noFill/>
                    </a:ln>
                  </pic:spPr>
                </pic:pic>
              </a:graphicData>
            </a:graphic>
          </wp:inline>
        </w:drawing>
      </w:r>
    </w:p>
    <w:p w14:paraId="5EBBA9FF" w14:textId="613FC368" w:rsidR="005D4840" w:rsidRDefault="005D4840" w:rsidP="003B62E9"/>
    <w:p w14:paraId="493246D6" w14:textId="5AF4FB53" w:rsidR="005D4840" w:rsidRDefault="00575E10" w:rsidP="003B62E9">
      <w:r>
        <w:rPr>
          <w:noProof/>
        </w:rPr>
        <w:drawing>
          <wp:anchor distT="0" distB="0" distL="114300" distR="114300" simplePos="0" relativeHeight="251667968" behindDoc="0" locked="0" layoutInCell="1" allowOverlap="1" wp14:anchorId="08AF3427" wp14:editId="72BE6DF6">
            <wp:simplePos x="0" y="0"/>
            <wp:positionH relativeFrom="column">
              <wp:posOffset>-191386</wp:posOffset>
            </wp:positionH>
            <wp:positionV relativeFrom="paragraph">
              <wp:posOffset>427473</wp:posOffset>
            </wp:positionV>
            <wp:extent cx="5634990" cy="34766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472764">
        <w:t>Thống kê OS:</w:t>
      </w:r>
    </w:p>
    <w:p w14:paraId="0AF65D0F" w14:textId="70ADE9F3" w:rsidR="00472764" w:rsidRDefault="00472764" w:rsidP="00A72212">
      <w:pPr>
        <w:ind w:firstLine="0"/>
      </w:pPr>
    </w:p>
    <w:p w14:paraId="0DCF481B" w14:textId="3DB22203" w:rsidR="00A8027C" w:rsidRDefault="002E0A70" w:rsidP="003B62E9">
      <w:r>
        <w:t>Thống kê giá theo hãng điện thoại:</w:t>
      </w:r>
    </w:p>
    <w:p w14:paraId="75CF916C" w14:textId="3A251D1B" w:rsidR="001500F7" w:rsidRDefault="001500F7" w:rsidP="003B62E9">
      <w:r>
        <w:rPr>
          <w:noProof/>
        </w:rPr>
        <w:lastRenderedPageBreak/>
        <w:drawing>
          <wp:anchor distT="0" distB="0" distL="114300" distR="114300" simplePos="0" relativeHeight="251644416" behindDoc="0" locked="0" layoutInCell="1" allowOverlap="1" wp14:anchorId="7FBA4FFD" wp14:editId="0E8D7A2B">
            <wp:simplePos x="0" y="0"/>
            <wp:positionH relativeFrom="column">
              <wp:posOffset>536028</wp:posOffset>
            </wp:positionH>
            <wp:positionV relativeFrom="paragraph">
              <wp:posOffset>0</wp:posOffset>
            </wp:positionV>
            <wp:extent cx="5643880" cy="3484245"/>
            <wp:effectExtent l="0" t="0" r="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p>
    <w:p w14:paraId="573948CE" w14:textId="69C044B5" w:rsidR="002E0A70" w:rsidRDefault="001500F7" w:rsidP="003B62E9">
      <w:r>
        <w:rPr>
          <w:noProof/>
        </w:rPr>
        <w:drawing>
          <wp:anchor distT="0" distB="0" distL="114300" distR="114300" simplePos="0" relativeHeight="251646464" behindDoc="0" locked="0" layoutInCell="1" allowOverlap="1" wp14:anchorId="21BB4AE5" wp14:editId="64948A94">
            <wp:simplePos x="0" y="0"/>
            <wp:positionH relativeFrom="column">
              <wp:posOffset>567471</wp:posOffset>
            </wp:positionH>
            <wp:positionV relativeFrom="paragraph">
              <wp:posOffset>605439</wp:posOffset>
            </wp:positionV>
            <wp:extent cx="5643880" cy="348424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880" cy="3484245"/>
                    </a:xfrm>
                    <a:prstGeom prst="rect">
                      <a:avLst/>
                    </a:prstGeom>
                    <a:noFill/>
                    <a:ln>
                      <a:noFill/>
                    </a:ln>
                  </pic:spPr>
                </pic:pic>
              </a:graphicData>
            </a:graphic>
          </wp:anchor>
        </w:drawing>
      </w:r>
      <w:r>
        <w:t>Thống kê giá theo hệ điều hành:</w:t>
      </w:r>
    </w:p>
    <w:p w14:paraId="7CC3A4C2" w14:textId="16FEDBD7" w:rsidR="00881A31" w:rsidRDefault="00881A31" w:rsidP="003B62E9"/>
    <w:p w14:paraId="7CBF74A0" w14:textId="3633CB8A" w:rsidR="00341E36" w:rsidRDefault="00341E36" w:rsidP="003B62E9"/>
    <w:p w14:paraId="308B9E29" w14:textId="773F6255" w:rsidR="00341E36" w:rsidRDefault="00341E36" w:rsidP="003B62E9"/>
    <w:p w14:paraId="1BE8095A" w14:textId="0085E4D3" w:rsidR="00E11F01" w:rsidRDefault="00FA6CC8" w:rsidP="00FA6CC8">
      <w:pPr>
        <w:pStyle w:val="Heading1"/>
      </w:pPr>
      <w:r>
        <w:lastRenderedPageBreak/>
        <w:t>PHẦN 5 – MÔ HÌNH HOÁ DỮ LIỆU</w:t>
      </w:r>
    </w:p>
    <w:p w14:paraId="355E5F97" w14:textId="2CC46F99" w:rsidR="00FA6CC8" w:rsidRPr="00B1729A" w:rsidRDefault="00FA6CC8" w:rsidP="0062625D">
      <w:pPr>
        <w:pStyle w:val="Heading20"/>
        <w:rPr>
          <w:rStyle w:val="Strong"/>
          <w:b/>
          <w:bCs/>
          <w:sz w:val="32"/>
        </w:rPr>
      </w:pPr>
      <w:r w:rsidRPr="00B1729A">
        <w:rPr>
          <w:rStyle w:val="Strong"/>
          <w:b/>
          <w:bCs/>
          <w:sz w:val="32"/>
        </w:rPr>
        <w:t>5.1) Kiểm định giả thuyết:</w:t>
      </w:r>
    </w:p>
    <w:p w14:paraId="06FA08E4" w14:textId="79AA10E6" w:rsidR="00FA6CC8" w:rsidRDefault="00FA6CC8" w:rsidP="00B1729A">
      <w:r w:rsidRPr="00FA6CC8">
        <w:t xml:space="preserve">Kiểm định chứng minh các yếu tố phần cứng có ảnh hưởng tới giá thành </w:t>
      </w:r>
      <w:r w:rsidR="003C5D23">
        <w:t>điện thoại</w:t>
      </w:r>
      <w:r>
        <w:t>.</w:t>
      </w:r>
    </w:p>
    <w:p w14:paraId="59137812" w14:textId="23CF5CA6" w:rsidR="00FA6CC8" w:rsidRPr="00B1729A" w:rsidRDefault="00FA6CC8" w:rsidP="0062625D">
      <w:pPr>
        <w:pStyle w:val="Heading20"/>
        <w:rPr>
          <w:rStyle w:val="Strong"/>
          <w:b/>
          <w:bCs/>
          <w:sz w:val="32"/>
        </w:rPr>
      </w:pPr>
      <w:r w:rsidRPr="00B1729A">
        <w:rPr>
          <w:rStyle w:val="Strong"/>
          <w:b/>
          <w:bCs/>
          <w:sz w:val="32"/>
        </w:rPr>
        <w:t>5.1.</w:t>
      </w:r>
      <w:r w:rsidR="00A36EF9" w:rsidRPr="00B1729A">
        <w:rPr>
          <w:rStyle w:val="Strong"/>
          <w:b/>
          <w:bCs/>
          <w:sz w:val="32"/>
        </w:rPr>
        <w:t>1</w:t>
      </w:r>
      <w:r w:rsidRPr="00B1729A">
        <w:rPr>
          <w:rStyle w:val="Strong"/>
          <w:b/>
          <w:bCs/>
          <w:sz w:val="32"/>
        </w:rPr>
        <w:t>) Point Biserial:</w:t>
      </w:r>
    </w:p>
    <w:p w14:paraId="301BB8D5" w14:textId="55FE9C75" w:rsidR="00FA6CC8" w:rsidRDefault="00135D3B" w:rsidP="00FA6CC8">
      <w:pPr>
        <w:rPr>
          <w:rFonts w:cs="Times New Roman"/>
          <w:szCs w:val="28"/>
        </w:rPr>
      </w:pPr>
      <w:r>
        <w:rPr>
          <w:rFonts w:cs="Times New Roman"/>
          <w:szCs w:val="28"/>
        </w:rPr>
        <w:t>a)</w:t>
      </w:r>
      <w:r w:rsidR="00FA6CC8">
        <w:rPr>
          <w:rFonts w:cs="Times New Roman"/>
          <w:szCs w:val="28"/>
        </w:rPr>
        <w:t xml:space="preserve"> Hệ số tương quan điểm</w:t>
      </w:r>
    </w:p>
    <w:p w14:paraId="328EA22A" w14:textId="77777777" w:rsidR="00FA6CC8" w:rsidRDefault="001F2BAC" w:rsidP="00FA6CC8">
      <w:pPr>
        <w:ind w:firstLineChars="50" w:firstLine="14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pb</m:t>
              </m:r>
            </m:sub>
          </m:sSub>
          <m:r>
            <m:rPr>
              <m:sty m:val="p"/>
            </m:rP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M1 - 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sSup>
                            <m:sSupPr>
                              <m:ctrlPr>
                                <w:rPr>
                                  <w:rFonts w:ascii="Cambria Math" w:hAnsi="Cambria Math" w:cs="Times New Roman"/>
                                  <w:i/>
                                  <w:szCs w:val="28"/>
                                </w:rPr>
                              </m:ctrlPr>
                            </m:sSupPr>
                            <m:e>
                              <m:r>
                                <w:rPr>
                                  <w:rFonts w:ascii="Cambria Math" w:hAnsi="Cambria Math" w:cs="Times New Roman"/>
                                  <w:szCs w:val="28"/>
                                </w:rPr>
                                <m:t>n</m:t>
                              </m:r>
                            </m:e>
                            <m:sup>
                              <m:r>
                                <w:rPr>
                                  <w:rFonts w:ascii="Cambria Math" w:hAnsi="Cambria Math" w:cs="Times New Roman"/>
                                  <w:szCs w:val="28"/>
                                </w:rPr>
                                <m:t>2</m:t>
                              </m:r>
                            </m:sup>
                          </m:sSup>
                        </m:den>
                      </m:f>
                    </m:e>
                  </m:box>
                </m:e>
              </m:rad>
            </m:e>
          </m:box>
        </m:oMath>
      </m:oMathPara>
    </w:p>
    <w:p w14:paraId="24EFF67B" w14:textId="77777777" w:rsidR="00FA6CC8" w:rsidRDefault="001F2BAC" w:rsidP="00FA6CC8">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 Độ  lệch chuẩn</m:t>
        </m:r>
      </m:oMath>
      <w:r w:rsidR="00FA6CC8">
        <w:rPr>
          <w:rFonts w:cs="Times New Roman"/>
          <w:i/>
          <w:szCs w:val="28"/>
        </w:rPr>
        <w:t xml:space="preserve"> </w:t>
      </w:r>
    </w:p>
    <w:p w14:paraId="24CFA2A1" w14:textId="77777777" w:rsidR="00FA6CC8" w:rsidRDefault="001F2BAC"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4C9EBB13" w14:textId="4DC641A8" w:rsidR="00FA6CC8" w:rsidRDefault="001F2BAC" w:rsidP="00FA6CC8">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oMath>
      <w:r w:rsidR="00FA6CC8" w:rsidRPr="00FA6CC8">
        <w:t>là giá trị trung bình trên biến liên tục X đối với tất cả các điểm</w:t>
      </w:r>
    </w:p>
    <w:p w14:paraId="007BB7C6" w14:textId="41109E2C" w:rsidR="00FA6CC8" w:rsidRDefault="00FA6CC8" w:rsidP="00FA6CC8">
      <w:r>
        <w:t>dữ liệu trong nhóm 1</w:t>
      </w:r>
    </w:p>
    <w:p w14:paraId="04EF6CEA" w14:textId="5BDB6CFB" w:rsidR="00FA6CC8" w:rsidRPr="004435B3" w:rsidRDefault="001F2BAC" w:rsidP="004435B3">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oMath>
      <w:r w:rsidR="004435B3">
        <w:t xml:space="preserve"> </w:t>
      </w:r>
      <w:r w:rsidR="004435B3" w:rsidRPr="004435B3">
        <w:t>là giá trị trung bình trên biến liên tục X đối với tất cả các điểm d</w:t>
      </w:r>
      <w:r w:rsidR="00FA6CC8" w:rsidRPr="004435B3">
        <w:t>ữ liệu trong nhóm 0</w:t>
      </w:r>
    </w:p>
    <w:p w14:paraId="29C92465" w14:textId="69CCCF09" w:rsidR="004435B3" w:rsidRDefault="001F2BAC"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m:t>
        </m:r>
      </m:oMath>
      <w:r w:rsidR="004435B3" w:rsidRPr="004435B3">
        <w:t>là số điểm dữ liệu trong nhóm 1</w:t>
      </w:r>
    </w:p>
    <w:p w14:paraId="0C658EBB" w14:textId="4EBCE1D5" w:rsidR="00FA6CC8" w:rsidRDefault="001F2BAC"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r>
          <w:rPr>
            <w:rFonts w:ascii="Cambria Math" w:hAnsi="Cambria Math" w:cs="Times New Roman"/>
            <w:szCs w:val="28"/>
          </w:rPr>
          <m:t xml:space="preserve">: </m:t>
        </m:r>
      </m:oMath>
      <w:r w:rsidR="004435B3" w:rsidRPr="004435B3">
        <w:t>là số điểm dữ liệu trong nhóm 0</w:t>
      </w:r>
    </w:p>
    <w:p w14:paraId="2F214825" w14:textId="1BDD09FE" w:rsidR="00FA6CC8" w:rsidRDefault="00653DEA" w:rsidP="00FA6CC8">
      <w:pPr>
        <w:rPr>
          <w:rFonts w:cs="Times New Roman"/>
          <w:iCs/>
          <w:szCs w:val="28"/>
        </w:rPr>
      </w:pPr>
      <w:r>
        <w:rPr>
          <w:rFonts w:cs="Times New Roman"/>
          <w:iCs/>
          <w:szCs w:val="28"/>
        </w:rPr>
        <w:t>b)</w:t>
      </w:r>
      <w:r w:rsidR="006F402C">
        <w:rPr>
          <w:rFonts w:cs="Times New Roman"/>
          <w:iCs/>
          <w:szCs w:val="28"/>
        </w:rPr>
        <w:t xml:space="preserve"> </w:t>
      </w:r>
      <w:r w:rsidR="00FA6CC8">
        <w:rPr>
          <w:rFonts w:cs="Times New Roman"/>
          <w:iCs/>
          <w:szCs w:val="28"/>
        </w:rPr>
        <w:t xml:space="preserve">Có công thức sử dụng </w:t>
      </w:r>
      <m:oMath>
        <m:sSub>
          <m:sSubPr>
            <m:ctrlPr>
              <w:rPr>
                <w:rFonts w:ascii="Cambria Math" w:hAnsi="Cambria Math" w:cs="Times New Roman"/>
                <w:iCs/>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n-1</m:t>
            </m:r>
          </m:sub>
        </m:sSub>
      </m:oMath>
    </w:p>
    <w:p w14:paraId="2AD96D5D" w14:textId="77777777" w:rsidR="00FA6CC8" w:rsidRDefault="001F2BAC"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pb</m:t>
              </m:r>
            </m:sub>
          </m:sSub>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r>
                            <w:rPr>
                              <w:rFonts w:ascii="Cambria Math" w:hAnsi="Cambria Math" w:cs="Times New Roman"/>
                              <w:szCs w:val="28"/>
                            </w:rPr>
                            <m:t>n(n-1)</m:t>
                          </m:r>
                        </m:den>
                      </m:f>
                    </m:e>
                  </m:box>
                </m:e>
              </m:rad>
            </m:e>
          </m:box>
        </m:oMath>
      </m:oMathPara>
    </w:p>
    <w:p w14:paraId="72454BEB" w14:textId="77777777" w:rsidR="00FA6CC8" w:rsidRDefault="001F2BAC" w:rsidP="00FA6CC8">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 Độ lệch chuẩn</m:t>
        </m:r>
      </m:oMath>
      <w:r w:rsidR="00FA6CC8">
        <w:rPr>
          <w:rFonts w:cs="Times New Roman"/>
          <w:szCs w:val="28"/>
        </w:rPr>
        <w:t xml:space="preserve"> </w:t>
      </w:r>
    </w:p>
    <w:p w14:paraId="677E6CFB" w14:textId="77777777" w:rsidR="00FA6CC8" w:rsidRDefault="001F2BAC" w:rsidP="00FA6CC8">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n-1</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56851474" w14:textId="1DAF582F" w:rsidR="00FA6CC8" w:rsidRDefault="00FA6CC8" w:rsidP="00B13A7B">
      <w:pPr>
        <w:pStyle w:val="Heading20"/>
        <w:rPr>
          <w:rStyle w:val="Strong"/>
        </w:rPr>
      </w:pPr>
    </w:p>
    <w:p w14:paraId="75A00ECB" w14:textId="7E3969CC" w:rsidR="00B83973" w:rsidRPr="00B1729A" w:rsidRDefault="00C3738E" w:rsidP="0062625D">
      <w:pPr>
        <w:pStyle w:val="Heading20"/>
      </w:pPr>
      <w:r w:rsidRPr="00B1729A">
        <w:rPr>
          <w:rStyle w:val="Strong"/>
          <w:b/>
          <w:bCs/>
          <w:sz w:val="32"/>
        </w:rPr>
        <w:t>5.1.</w:t>
      </w:r>
      <w:r w:rsidR="00A36EF9" w:rsidRPr="00B1729A">
        <w:rPr>
          <w:rStyle w:val="Strong"/>
          <w:b/>
          <w:bCs/>
          <w:sz w:val="32"/>
        </w:rPr>
        <w:t>2</w:t>
      </w:r>
      <w:r w:rsidRPr="00B1729A">
        <w:rPr>
          <w:rStyle w:val="Strong"/>
          <w:b/>
          <w:bCs/>
          <w:sz w:val="32"/>
        </w:rPr>
        <w:t xml:space="preserve">) </w:t>
      </w:r>
      <w:r w:rsidR="00B83973" w:rsidRPr="00B1729A">
        <w:rPr>
          <w:rStyle w:val="Strong"/>
          <w:b/>
          <w:bCs/>
          <w:sz w:val="32"/>
        </w:rPr>
        <w:t>ANOVA F test:</w:t>
      </w:r>
    </w:p>
    <w:p w14:paraId="18648360" w14:textId="6B8CC54C" w:rsidR="00B83973" w:rsidRDefault="00B83973" w:rsidP="009703D9">
      <w:pPr>
        <w:ind w:firstLine="0"/>
      </w:pPr>
    </w:p>
    <w:p w14:paraId="6310B6A4" w14:textId="5E7BDD9C" w:rsidR="00B83973" w:rsidRDefault="00B83973" w:rsidP="00F26D56">
      <w:pPr>
        <w:numPr>
          <w:ilvl w:val="0"/>
          <w:numId w:val="24"/>
        </w:numPr>
        <w:rPr>
          <w:rFonts w:cs="Times New Roman"/>
          <w:szCs w:val="28"/>
        </w:rPr>
      </w:pPr>
      <w:r>
        <w:rPr>
          <w:rFonts w:cs="Times New Roman"/>
          <w:szCs w:val="28"/>
        </w:rPr>
        <w:lastRenderedPageBreak/>
        <w:t>Tổng bình phương giữa các điều trị/điều kiên</w:t>
      </w:r>
    </w:p>
    <w:p w14:paraId="133B9755" w14:textId="77777777" w:rsidR="00B83973" w:rsidRDefault="001F2BAC"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s</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den>
                  </m:f>
                  <m:r>
                    <w:rPr>
                      <w:rFonts w:ascii="Cambria Math" w:hAnsi="Cambria Math" w:cs="Times New Roman"/>
                      <w:szCs w:val="28"/>
                    </w:rPr>
                    <m:t xml:space="preserve"> -</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r>
                            <w:rPr>
                              <w:rFonts w:ascii="Cambria Math" w:hAnsi="Cambria Math" w:cs="Times New Roman"/>
                              <w:szCs w:val="28"/>
                            </w:rPr>
                            <m:t>N</m:t>
                          </m:r>
                        </m:den>
                      </m:f>
                    </m:e>
                  </m:box>
                </m:e>
              </m:box>
            </m:e>
          </m:nary>
        </m:oMath>
      </m:oMathPara>
    </w:p>
    <w:p w14:paraId="702964FA" w14:textId="77777777" w:rsidR="00B83973" w:rsidRDefault="001F2BAC"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s</m:t>
            </m:r>
          </m:sub>
        </m:sSub>
        <m:r>
          <w:rPr>
            <w:rFonts w:ascii="Cambria Math" w:hAnsi="Cambria Math" w:cs="Times New Roman"/>
            <w:szCs w:val="28"/>
          </w:rPr>
          <m:t>: Tổng điểm cho các đối tượng ở  mỗi phương pháp điều trị</m:t>
        </m:r>
      </m:oMath>
      <w:r w:rsidR="00B83973">
        <w:rPr>
          <w:rFonts w:cs="Times New Roman"/>
          <w:i/>
          <w:szCs w:val="28"/>
        </w:rPr>
        <w:t xml:space="preserve"> </w:t>
      </w:r>
    </w:p>
    <w:p w14:paraId="7F13C77F" w14:textId="77777777" w:rsidR="00B83973" w:rsidRDefault="001F2BAC"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r>
          <w:rPr>
            <w:rFonts w:ascii="Cambria Math" w:hAnsi="Cambria Math" w:cs="Times New Roman"/>
            <w:szCs w:val="28"/>
          </w:rPr>
          <m:t>: Số lượng quan sát trong phân nhóm thứ j</m:t>
        </m:r>
      </m:oMath>
      <w:r w:rsidR="00B83973">
        <w:rPr>
          <w:rFonts w:cs="Times New Roman"/>
          <w:i/>
          <w:szCs w:val="28"/>
        </w:rPr>
        <w:t xml:space="preserve"> </w:t>
      </w:r>
    </w:p>
    <w:p w14:paraId="34D95CEE" w14:textId="77777777" w:rsidR="00B83973" w:rsidRDefault="001F2BAC"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 Điểm cá nhân</m:t>
        </m:r>
      </m:oMath>
      <w:r w:rsidR="00B83973">
        <w:rPr>
          <w:rFonts w:cs="Times New Roman"/>
          <w:szCs w:val="28"/>
        </w:rPr>
        <w:t xml:space="preserve"> </w:t>
      </w:r>
    </w:p>
    <w:p w14:paraId="11CEF1CD" w14:textId="77777777" w:rsidR="00B83973" w:rsidRDefault="00B83973" w:rsidP="00B83973">
      <w:pPr>
        <w:rPr>
          <w:rFonts w:cs="Times New Roman"/>
          <w:szCs w:val="28"/>
        </w:rPr>
      </w:pPr>
      <w:r>
        <w:rPr>
          <w:rFonts w:cs="Times New Roman"/>
          <w:szCs w:val="28"/>
        </w:rPr>
        <w:t>N: Tổng số đối tượng</w:t>
      </w:r>
    </w:p>
    <w:p w14:paraId="4B1F090F" w14:textId="0A940503" w:rsidR="00B83973" w:rsidRDefault="00B83973" w:rsidP="00F26D56">
      <w:pPr>
        <w:numPr>
          <w:ilvl w:val="0"/>
          <w:numId w:val="24"/>
        </w:numPr>
        <w:rPr>
          <w:rFonts w:cs="Times New Roman"/>
          <w:szCs w:val="28"/>
        </w:rPr>
      </w:pPr>
      <w:r>
        <w:rPr>
          <w:rFonts w:cs="Times New Roman"/>
          <w:szCs w:val="28"/>
        </w:rPr>
        <w:t>Tổng bình phương cho các đối tượng trong các điều trị/điều kiện</w:t>
      </w:r>
    </w:p>
    <w:p w14:paraId="00AB5826" w14:textId="77777777" w:rsidR="00B83973" w:rsidRDefault="001F2BAC"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subj</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rm</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den>
                  </m:f>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nary>
                          <m:r>
                            <w:rPr>
                              <w:rFonts w:ascii="Cambria Math" w:hAnsi="Cambria Math" w:cs="Times New Roman"/>
                              <w:szCs w:val="28"/>
                            </w:rPr>
                            <m:t>)</m:t>
                          </m:r>
                        </m:e>
                        <m:sup>
                          <m:r>
                            <w:rPr>
                              <w:rFonts w:ascii="Cambria Math" w:hAnsi="Cambria Math" w:cs="Times New Roman"/>
                              <w:szCs w:val="28"/>
                            </w:rPr>
                            <m:t>2</m:t>
                          </m:r>
                        </m:sup>
                      </m:sSup>
                    </m:num>
                    <m:den>
                      <m:r>
                        <w:rPr>
                          <w:rFonts w:ascii="Cambria Math" w:hAnsi="Cambria Math" w:cs="Times New Roman"/>
                          <w:szCs w:val="28"/>
                        </w:rPr>
                        <m:t>N</m:t>
                      </m:r>
                    </m:den>
                  </m:f>
                </m:e>
              </m:box>
            </m:e>
          </m:nary>
        </m:oMath>
      </m:oMathPara>
    </w:p>
    <w:p w14:paraId="48615929" w14:textId="77777777" w:rsidR="00B83973" w:rsidRDefault="001F2BAC"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rm</m:t>
            </m:r>
          </m:sub>
        </m:sSub>
        <m:r>
          <w:rPr>
            <w:rFonts w:ascii="Cambria Math" w:hAnsi="Cambria Math" w:cs="Times New Roman"/>
            <w:szCs w:val="28"/>
          </w:rPr>
          <m:t>: Tổng điểm trên phép đo lặp lại cho mỗi đối tượng</m:t>
        </m:r>
      </m:oMath>
      <w:r w:rsidR="00B83973">
        <w:rPr>
          <w:rFonts w:cs="Times New Roman"/>
          <w:szCs w:val="28"/>
        </w:rPr>
        <w:t xml:space="preserve"> </w:t>
      </w:r>
    </w:p>
    <w:p w14:paraId="59A64BF1" w14:textId="77777777" w:rsidR="00B83973" w:rsidRDefault="001F2BAC"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r>
          <w:rPr>
            <w:rFonts w:ascii="Cambria Math" w:hAnsi="Cambria Math" w:cs="Times New Roman"/>
            <w:szCs w:val="28"/>
          </w:rPr>
          <m:t>: Số phép đo lặp lại</m:t>
        </m:r>
      </m:oMath>
      <w:r w:rsidR="00B83973">
        <w:rPr>
          <w:rFonts w:cs="Times New Roman"/>
          <w:szCs w:val="28"/>
        </w:rPr>
        <w:t xml:space="preserve"> </w:t>
      </w:r>
    </w:p>
    <w:p w14:paraId="5BBC3DE2" w14:textId="530FF766" w:rsidR="00B83973" w:rsidRDefault="00B83973" w:rsidP="00F26D56">
      <w:pPr>
        <w:numPr>
          <w:ilvl w:val="0"/>
          <w:numId w:val="24"/>
        </w:numPr>
        <w:rPr>
          <w:rFonts w:cs="Times New Roman"/>
          <w:szCs w:val="28"/>
        </w:rPr>
      </w:pPr>
      <w:r>
        <w:rPr>
          <w:rFonts w:cs="Times New Roman"/>
          <w:szCs w:val="28"/>
        </w:rPr>
        <w:t>Tổng bình phương tổng số sửa đổi</w:t>
      </w:r>
    </w:p>
    <w:p w14:paraId="5F9EDF11" w14:textId="77777777" w:rsidR="00B83973" w:rsidRDefault="001F2BAC"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2</m:t>
                      </m:r>
                    </m:sup>
                  </m:sSubSup>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e>
              </m:box>
            </m:e>
          </m:nary>
        </m:oMath>
      </m:oMathPara>
    </w:p>
    <w:p w14:paraId="587CC9C7" w14:textId="425BDF5D" w:rsidR="000101CB" w:rsidRDefault="000101CB" w:rsidP="000101CB">
      <w:pPr>
        <w:numPr>
          <w:ilvl w:val="0"/>
          <w:numId w:val="24"/>
        </w:numPr>
        <w:rPr>
          <w:rFonts w:cs="Times New Roman"/>
          <w:szCs w:val="28"/>
        </w:rPr>
      </w:pPr>
      <w:r>
        <w:rPr>
          <w:rFonts w:cs="Times New Roman"/>
          <w:szCs w:val="28"/>
        </w:rPr>
        <w:t>Tổng bình phương sai số</w:t>
      </w:r>
    </w:p>
    <w:p w14:paraId="4655AC38" w14:textId="77777777" w:rsidR="000101CB" w:rsidRDefault="001F2BAC"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oMath>
    </w:p>
    <w:p w14:paraId="6C55C2DF" w14:textId="30BF23BA" w:rsidR="00B83973" w:rsidRPr="0062625D" w:rsidRDefault="000101CB" w:rsidP="0062625D">
      <w:pPr>
        <w:rPr>
          <w:rStyle w:val="Strong"/>
          <w:b w:val="0"/>
          <w:bCs w:val="0"/>
        </w:rPr>
      </w:pPr>
      <w:r w:rsidRPr="0062625D">
        <w:rPr>
          <w:rStyle w:val="Strong"/>
          <w:b w:val="0"/>
          <w:bCs w:val="0"/>
        </w:rPr>
        <w:t>b) Tính bậc tự do:</w:t>
      </w:r>
    </w:p>
    <w:p w14:paraId="28C37837" w14:textId="77777777" w:rsidR="000101CB" w:rsidRDefault="001F2BAC"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r>
            <w:rPr>
              <w:rFonts w:ascii="Cambria Math" w:hAnsi="Cambria Math" w:cs="Times New Roman"/>
              <w:szCs w:val="28"/>
            </w:rPr>
            <m:t>= Số điều kiện -1</m:t>
          </m:r>
        </m:oMath>
      </m:oMathPara>
    </w:p>
    <w:p w14:paraId="6DE79644" w14:textId="77777777" w:rsidR="000101CB" w:rsidRDefault="001F2BAC"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r>
            <w:rPr>
              <w:rFonts w:ascii="Cambria Math" w:hAnsi="Cambria Math" w:cs="Times New Roman"/>
              <w:szCs w:val="28"/>
            </w:rPr>
            <m:t>= Tổng số của điểm -1</m:t>
          </m:r>
        </m:oMath>
      </m:oMathPara>
    </w:p>
    <w:p w14:paraId="687CA90F" w14:textId="77777777" w:rsidR="000101CB" w:rsidRDefault="001F2BAC"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oMath>
    </w:p>
    <w:p w14:paraId="2FCA71C2" w14:textId="25126EAB" w:rsidR="000101CB" w:rsidRPr="00B13A7B" w:rsidRDefault="000101CB" w:rsidP="000101CB">
      <w:pPr>
        <w:rPr>
          <w:rStyle w:val="Heading2Char0"/>
        </w:rPr>
      </w:pPr>
      <w:r>
        <w:rPr>
          <w:rFonts w:cs="Times New Roman"/>
          <w:szCs w:val="28"/>
        </w:rPr>
        <w:t>c) Đánh giá bình phương trung bình:</w:t>
      </w:r>
    </w:p>
    <w:p w14:paraId="055321FD" w14:textId="77777777" w:rsidR="000101CB" w:rsidRDefault="001F2BAC"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bet</m:t>
              </m:r>
            </m:sub>
          </m:sSub>
        </m:oMath>
      </m:oMathPara>
    </w:p>
    <w:p w14:paraId="614BA27A" w14:textId="77777777" w:rsidR="000101CB" w:rsidRDefault="001F2BAC"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error</m:t>
              </m:r>
            </m:sub>
          </m:sSub>
        </m:oMath>
      </m:oMathPara>
    </w:p>
    <w:p w14:paraId="4F2C6279" w14:textId="381E8062" w:rsidR="000101CB" w:rsidRPr="0062625D" w:rsidRDefault="000101CB" w:rsidP="0062625D">
      <w:pPr>
        <w:rPr>
          <w:rStyle w:val="Strong"/>
          <w:b w:val="0"/>
          <w:bCs w:val="0"/>
        </w:rPr>
      </w:pPr>
      <w:r w:rsidRPr="0062625D">
        <w:rPr>
          <w:rStyle w:val="Strong"/>
          <w:b w:val="0"/>
          <w:bCs w:val="0"/>
        </w:rPr>
        <w:t>d) Tính F-ratio:</w:t>
      </w:r>
    </w:p>
    <w:p w14:paraId="7DEDD2F4" w14:textId="77777777" w:rsidR="000101CB" w:rsidRDefault="000101CB" w:rsidP="000101CB">
      <w:pPr>
        <w:rPr>
          <w:rFonts w:cs="Times New Roman"/>
          <w:szCs w:val="28"/>
        </w:rPr>
      </w:pPr>
      <w:r>
        <w:rPr>
          <w:rFonts w:cs="Times New Roman"/>
          <w:szCs w:val="28"/>
        </w:rPr>
        <w:t xml:space="preserve">Kiểm định giả thiết F-test: </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oMath>
      <w:r>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oMath>
      <w:r>
        <w:rPr>
          <w:rFonts w:cs="Times New Roman"/>
          <w:szCs w:val="28"/>
        </w:rPr>
        <w:t xml:space="preserve"> </w:t>
      </w:r>
    </w:p>
    <w:p w14:paraId="052FEED8" w14:textId="22615C12" w:rsidR="000101CB" w:rsidRDefault="000101CB" w:rsidP="0062625D">
      <w:pPr>
        <w:rPr>
          <w:rStyle w:val="Strong"/>
          <w:b w:val="0"/>
          <w:bCs w:val="0"/>
        </w:rPr>
      </w:pPr>
    </w:p>
    <w:p w14:paraId="0C15E367" w14:textId="369A809B" w:rsidR="00A36EF9" w:rsidRDefault="00A36EF9" w:rsidP="00347906">
      <w:pPr>
        <w:pStyle w:val="Heading20"/>
      </w:pPr>
      <w:r w:rsidRPr="00A36EF9">
        <w:t>5.2) Phương pháp thực hiện:</w:t>
      </w:r>
    </w:p>
    <w:p w14:paraId="60448FCD" w14:textId="605830E8" w:rsidR="00F74726" w:rsidRPr="0062625D" w:rsidRDefault="00F74726" w:rsidP="0062625D">
      <w:pPr>
        <w:rPr>
          <w:rStyle w:val="Strong"/>
        </w:rPr>
      </w:pPr>
      <w:r w:rsidRPr="0062625D">
        <w:rPr>
          <w:rStyle w:val="Strong"/>
        </w:rPr>
        <w:t>Đối với ANOVA F test:</w:t>
      </w:r>
    </w:p>
    <w:p w14:paraId="5B276134" w14:textId="77777777" w:rsidR="00A36EF9" w:rsidRDefault="00A36EF9" w:rsidP="00A36EF9">
      <w:pPr>
        <w:rPr>
          <w:rFonts w:ascii="TimesNewRomanPSMT" w:hAnsi="TimesNewRomanPSMT" w:hint="eastAsia"/>
          <w:color w:val="000000"/>
          <w:szCs w:val="28"/>
        </w:rPr>
      </w:pPr>
      <w:r w:rsidRPr="00A36EF9">
        <w:rPr>
          <w:rFonts w:ascii="TimesNewRomanPSMT" w:hAnsi="TimesNewRomanPSMT"/>
          <w:color w:val="000000"/>
          <w:szCs w:val="28"/>
        </w:rPr>
        <w:lastRenderedPageBreak/>
        <w:t>Đặt giả thuyết liệu có sự khác nhau về giá giữa các nhóm độc lập</w:t>
      </w:r>
      <w:r>
        <w:rPr>
          <w:rFonts w:ascii="TimesNewRomanPSMT" w:hAnsi="TimesNewRomanPSMT"/>
          <w:color w:val="000000"/>
          <w:szCs w:val="28"/>
        </w:rPr>
        <w:t>:</w:t>
      </w:r>
    </w:p>
    <w:p w14:paraId="0D4F81D4" w14:textId="77777777" w:rsidR="00A36EF9" w:rsidRPr="00A36EF9" w:rsidRDefault="00A36EF9" w:rsidP="00A36EF9">
      <w:pPr>
        <w:numPr>
          <w:ilvl w:val="0"/>
          <w:numId w:val="24"/>
        </w:numPr>
      </w:pPr>
      <w:r w:rsidRPr="00A36EF9">
        <w:rPr>
          <w:rFonts w:ascii="TimesNewRomanPSMT" w:hAnsi="TimesNewRomanPSMT"/>
          <w:color w:val="000000"/>
          <w:szCs w:val="28"/>
        </w:rPr>
        <w:t>H0: Giá bằng nhau giữa các nhóm độc lập</w:t>
      </w:r>
    </w:p>
    <w:p w14:paraId="2526847E" w14:textId="32593097" w:rsidR="007C2301" w:rsidRPr="00F74726" w:rsidRDefault="00A36EF9" w:rsidP="007C2301">
      <w:pPr>
        <w:numPr>
          <w:ilvl w:val="0"/>
          <w:numId w:val="24"/>
        </w:numPr>
      </w:pPr>
      <w:r w:rsidRPr="00A36EF9">
        <w:rPr>
          <w:rFonts w:ascii="TimesNewRomanPSMT" w:hAnsi="TimesNewRomanPSMT"/>
          <w:color w:val="000000"/>
          <w:szCs w:val="28"/>
        </w:rPr>
        <w:t>H1: Giá khác nhau giữa các nhóm độc lập</w:t>
      </w:r>
    </w:p>
    <w:p w14:paraId="22A9D172" w14:textId="67D4CBEB" w:rsidR="00F74726" w:rsidRDefault="00F74726" w:rsidP="00F74726">
      <w:pPr>
        <w:rPr>
          <w:rFonts w:ascii="TimesNewRomanPSMT" w:hAnsi="TimesNewRomanPSMT" w:hint="eastAsia"/>
          <w:color w:val="000000"/>
          <w:szCs w:val="28"/>
        </w:rPr>
      </w:pPr>
    </w:p>
    <w:p w14:paraId="699FD77A" w14:textId="6D432E4F" w:rsidR="00F74726" w:rsidRDefault="00F74726" w:rsidP="00F74726">
      <w:pPr>
        <w:rPr>
          <w:rFonts w:ascii="TimesNewRomanPSMT" w:hAnsi="TimesNewRomanPSMT" w:hint="eastAsia"/>
          <w:b/>
          <w:bCs/>
          <w:color w:val="000000"/>
          <w:szCs w:val="28"/>
        </w:rPr>
      </w:pPr>
      <w:r w:rsidRPr="00F74726">
        <w:rPr>
          <w:rFonts w:ascii="TimesNewRomanPSMT" w:hAnsi="TimesNewRomanPSMT"/>
          <w:b/>
          <w:bCs/>
          <w:color w:val="000000"/>
          <w:szCs w:val="28"/>
        </w:rPr>
        <w:t xml:space="preserve">Đối </w:t>
      </w:r>
      <w:r>
        <w:rPr>
          <w:rFonts w:ascii="TimesNewRomanPSMT" w:hAnsi="TimesNewRomanPSMT"/>
          <w:b/>
          <w:bCs/>
          <w:color w:val="000000"/>
          <w:szCs w:val="28"/>
        </w:rPr>
        <w:t>với Correlation test:</w:t>
      </w:r>
    </w:p>
    <w:p w14:paraId="4824CDE7" w14:textId="0A7F4E2E" w:rsidR="00F74726" w:rsidRPr="00A36EF9" w:rsidRDefault="00F74726" w:rsidP="00F74726">
      <w:pPr>
        <w:numPr>
          <w:ilvl w:val="0"/>
          <w:numId w:val="24"/>
        </w:numPr>
      </w:pPr>
      <w:r w:rsidRPr="00A36EF9">
        <w:rPr>
          <w:rFonts w:ascii="TimesNewRomanPSMT" w:hAnsi="TimesNewRomanPSMT"/>
          <w:color w:val="000000"/>
          <w:szCs w:val="28"/>
        </w:rPr>
        <w:t xml:space="preserve">H0: </w:t>
      </w:r>
      <w:r>
        <w:rPr>
          <w:rFonts w:ascii="TimesNewRomanPSMT" w:hAnsi="TimesNewRomanPSMT"/>
          <w:color w:val="000000"/>
          <w:szCs w:val="28"/>
        </w:rPr>
        <w:t>Biến độc lập và biến kết quả không có sự tương quan với nhau</w:t>
      </w:r>
    </w:p>
    <w:p w14:paraId="46FBE55E" w14:textId="45E97DD8" w:rsidR="00F74726" w:rsidRPr="00F74726" w:rsidRDefault="00F74726" w:rsidP="00F74726">
      <w:pPr>
        <w:numPr>
          <w:ilvl w:val="0"/>
          <w:numId w:val="24"/>
        </w:numPr>
      </w:pPr>
      <w:r w:rsidRPr="00A36EF9">
        <w:rPr>
          <w:rFonts w:ascii="TimesNewRomanPSMT" w:hAnsi="TimesNewRomanPSMT"/>
          <w:color w:val="000000"/>
          <w:szCs w:val="28"/>
        </w:rPr>
        <w:t xml:space="preserve">H1: </w:t>
      </w:r>
      <w:r>
        <w:rPr>
          <w:rFonts w:ascii="TimesNewRomanPSMT" w:hAnsi="TimesNewRomanPSMT"/>
          <w:color w:val="000000"/>
          <w:szCs w:val="28"/>
        </w:rPr>
        <w:t>Biến độc lập và biến kết quả có sự tương quan với nhau</w:t>
      </w:r>
    </w:p>
    <w:p w14:paraId="455483AF" w14:textId="77777777" w:rsidR="00F74726" w:rsidRPr="00F74726" w:rsidRDefault="00F74726" w:rsidP="00F74726">
      <w:pPr>
        <w:rPr>
          <w:b/>
          <w:bCs/>
        </w:rPr>
      </w:pPr>
    </w:p>
    <w:p w14:paraId="58E994BF" w14:textId="51DA114A" w:rsidR="006A3160" w:rsidRPr="001256EA" w:rsidRDefault="007C2301" w:rsidP="006A3160">
      <w:pPr>
        <w:ind w:left="851" w:firstLine="0"/>
        <w:rPr>
          <w:rFonts w:ascii="TimesNewRomanPSMT" w:hAnsi="TimesNewRomanPSMT" w:hint="eastAsia"/>
          <w:b/>
          <w:bCs/>
          <w:color w:val="000000"/>
          <w:szCs w:val="28"/>
        </w:rPr>
      </w:pPr>
      <w:r w:rsidRPr="001256EA">
        <w:rPr>
          <w:rFonts w:ascii="TimesNewRomanPSMT" w:hAnsi="TimesNewRomanPSMT"/>
          <w:b/>
          <w:bCs/>
          <w:color w:val="000000"/>
          <w:szCs w:val="28"/>
        </w:rPr>
        <w:t>Thực hiện kiểm định giả thuyết với độ tin cậy 95%</w:t>
      </w:r>
      <w:r w:rsidR="002F167E" w:rsidRPr="001256EA">
        <w:rPr>
          <w:rFonts w:ascii="TimesNewRomanPSMT" w:hAnsi="TimesNewRomanPSMT"/>
          <w:b/>
          <w:bCs/>
          <w:color w:val="000000"/>
          <w:szCs w:val="28"/>
        </w:rPr>
        <w:t>:</w:t>
      </w:r>
    </w:p>
    <w:p w14:paraId="1DFE62B8" w14:textId="77777777" w:rsidR="006A3160" w:rsidRPr="006A3160" w:rsidRDefault="007C2301" w:rsidP="006A3160">
      <w:pPr>
        <w:numPr>
          <w:ilvl w:val="0"/>
          <w:numId w:val="25"/>
        </w:numPr>
      </w:pPr>
      <w:r w:rsidRPr="007C2301">
        <w:rPr>
          <w:rFonts w:ascii="TimesNewRomanPSMT" w:hAnsi="TimesNewRomanPSMT"/>
          <w:color w:val="000000"/>
          <w:szCs w:val="28"/>
        </w:rPr>
        <w:t>Với các biến có giá trị p-value &lt; mức ý nghĩa (0.05), phủ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có ảnh hưởng tới giá cuối cùng.</w:t>
      </w:r>
    </w:p>
    <w:p w14:paraId="1FE0F892" w14:textId="72E309DB" w:rsidR="007C2301" w:rsidRPr="00796B83" w:rsidRDefault="007C2301" w:rsidP="006A3160">
      <w:pPr>
        <w:numPr>
          <w:ilvl w:val="0"/>
          <w:numId w:val="25"/>
        </w:numPr>
      </w:pPr>
      <w:r w:rsidRPr="007C2301">
        <w:rPr>
          <w:rFonts w:ascii="TimesNewRomanPSMT" w:hAnsi="TimesNewRomanPSMT"/>
          <w:color w:val="000000"/>
          <w:szCs w:val="28"/>
        </w:rPr>
        <w:t>Với các biến có giá trị p-value &gt; mức ý nghĩa (0.05), chấp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không ảnh hưởng tới mức giá cuối cùng.</w:t>
      </w:r>
    </w:p>
    <w:p w14:paraId="0AFE077B" w14:textId="4E71A2F8" w:rsidR="00796B83" w:rsidRDefault="00796B83" w:rsidP="00796B83">
      <w:pPr>
        <w:rPr>
          <w:rFonts w:ascii="TimesNewRomanPSMT" w:hAnsi="TimesNewRomanPSMT" w:hint="eastAsia"/>
          <w:color w:val="000000"/>
          <w:szCs w:val="28"/>
        </w:rPr>
      </w:pPr>
    </w:p>
    <w:p w14:paraId="7885E127" w14:textId="1E17CF6C" w:rsidR="00796B83" w:rsidRDefault="00796B83" w:rsidP="00796B83">
      <w:pPr>
        <w:pStyle w:val="Heading20"/>
      </w:pPr>
      <w:r>
        <w:t xml:space="preserve">5.3) Xây dựng mô hình dự đoán giá </w:t>
      </w:r>
      <w:r w:rsidR="00EE4347">
        <w:t>điện thoại</w:t>
      </w:r>
      <w:r w:rsidR="0037022B">
        <w:t>:</w:t>
      </w:r>
    </w:p>
    <w:p w14:paraId="23124EA0" w14:textId="1D91A0D6" w:rsidR="002325A3" w:rsidRDefault="002325A3" w:rsidP="002325A3">
      <w:pPr>
        <w:pStyle w:val="Heading30"/>
      </w:pPr>
      <w:r>
        <w:t>5.3.1) Mô hình tuyến tính multi linear regression:</w:t>
      </w:r>
    </w:p>
    <w:p w14:paraId="4D0A1936" w14:textId="7CC6825F" w:rsidR="0037022B" w:rsidRDefault="003112EE" w:rsidP="0037022B">
      <w:r w:rsidRPr="000633EB">
        <w:rPr>
          <w:noProof/>
        </w:rPr>
        <w:drawing>
          <wp:anchor distT="0" distB="0" distL="114300" distR="114300" simplePos="0" relativeHeight="251641344" behindDoc="0" locked="0" layoutInCell="1" allowOverlap="1" wp14:anchorId="6BCAAD95" wp14:editId="31952A21">
            <wp:simplePos x="0" y="0"/>
            <wp:positionH relativeFrom="margin">
              <wp:posOffset>0</wp:posOffset>
            </wp:positionH>
            <wp:positionV relativeFrom="paragraph">
              <wp:posOffset>650875</wp:posOffset>
            </wp:positionV>
            <wp:extent cx="5731510" cy="5041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04190"/>
                    </a:xfrm>
                    <a:prstGeom prst="rect">
                      <a:avLst/>
                    </a:prstGeom>
                  </pic:spPr>
                </pic:pic>
              </a:graphicData>
            </a:graphic>
          </wp:anchor>
        </w:drawing>
      </w:r>
      <w:r w:rsidR="0037022B" w:rsidRPr="0037022B">
        <w:t>Xây dựng mô hình hồi quy tuyến tính. Chọn 80% dữ liệu để huấn luyện cho mô</w:t>
      </w:r>
      <w:r w:rsidR="0037022B">
        <w:t xml:space="preserve"> </w:t>
      </w:r>
      <w:r w:rsidR="0037022B" w:rsidRPr="0037022B">
        <w:t>hình và 20% test mô hình</w:t>
      </w:r>
      <w:r w:rsidR="00781F8E">
        <w:t>.</w:t>
      </w:r>
    </w:p>
    <w:p w14:paraId="51339010" w14:textId="626FF994" w:rsidR="000633EB" w:rsidRDefault="000633EB" w:rsidP="0037022B"/>
    <w:p w14:paraId="7CB3F75C" w14:textId="0B1D896A" w:rsidR="0039143D" w:rsidRDefault="0039143D" w:rsidP="00E52B7D">
      <w:pPr>
        <w:pStyle w:val="Heading30"/>
      </w:pPr>
      <w:r>
        <w:t>5.3.</w:t>
      </w:r>
      <w:r w:rsidR="00E52B7D">
        <w:t>2</w:t>
      </w:r>
      <w:r>
        <w:t>) Mô hình k-NN:</w:t>
      </w:r>
    </w:p>
    <w:p w14:paraId="5BA2D059" w14:textId="3CCB27B9" w:rsidR="0039143D" w:rsidRDefault="000D0111" w:rsidP="0037022B">
      <w:r w:rsidRPr="000D0111">
        <w:t>K-nearest neighbors là thuật toán học máy có giám sát, đơn giản và dễ triển khai. Thường được dùng trong các bài toán phân loại và hồi quy.</w:t>
      </w:r>
    </w:p>
    <w:p w14:paraId="58BFA95D" w14:textId="63CBF74D" w:rsidR="000D0111" w:rsidRDefault="000D0111" w:rsidP="0037022B">
      <w:r w:rsidRPr="000D0111">
        <w:t xml:space="preserve">Thuật toán KNN cho rằng những dữ liệu tương tự nhau sẽ tồn tại gần nhau trong một không gian, từ đó công việc của chúng ta là sẽ tìm k điểm gần </w:t>
      </w:r>
      <w:r w:rsidRPr="000D0111">
        <w:lastRenderedPageBreak/>
        <w:t>với dữ liệu cần kiểm tra nhất. Việc tìm khoảng cách giữa 2 điểm củng có nhiều công thức có thể sử dụng, tùy trường hợp mà chúng ta lựa chọn cho phù hợp.</w:t>
      </w:r>
    </w:p>
    <w:p w14:paraId="5F2F035D" w14:textId="4E6C9B26" w:rsidR="003112EE" w:rsidRDefault="003112EE" w:rsidP="003112EE"/>
    <w:p w14:paraId="5F5CAF29" w14:textId="5D4EB61A" w:rsidR="000D0111" w:rsidRDefault="000D0111" w:rsidP="003112EE"/>
    <w:p w14:paraId="45074A3E" w14:textId="43B80DDB" w:rsidR="003112EE" w:rsidRDefault="003112EE">
      <w:pPr>
        <w:spacing w:line="240" w:lineRule="auto"/>
        <w:ind w:firstLine="0"/>
        <w:jc w:val="left"/>
      </w:pPr>
      <w:r>
        <w:br w:type="page"/>
      </w:r>
    </w:p>
    <w:p w14:paraId="06F86287" w14:textId="54B59D85" w:rsidR="003112EE" w:rsidRDefault="003112EE" w:rsidP="003112EE">
      <w:pPr>
        <w:pStyle w:val="Heading1"/>
      </w:pPr>
      <w:r>
        <w:lastRenderedPageBreak/>
        <w:t xml:space="preserve">PHẦN 6 - </w:t>
      </w:r>
      <w:r w:rsidRPr="003112EE">
        <w:t>THỰC NGHIỆM, KẾT QUẢ, VÀ THẢO LUẬN</w:t>
      </w:r>
    </w:p>
    <w:p w14:paraId="126EC0E7" w14:textId="40E3FE1B" w:rsidR="003112EE" w:rsidRDefault="003112EE" w:rsidP="003112EE">
      <w:pPr>
        <w:pStyle w:val="Heading20"/>
      </w:pPr>
      <w:r>
        <w:t>6.1) Kiểm định giả thuyết:</w:t>
      </w:r>
    </w:p>
    <w:p w14:paraId="1148E0AE" w14:textId="0B8A12EA" w:rsidR="003112EE" w:rsidRDefault="003112EE" w:rsidP="006628DD">
      <w:pPr>
        <w:pStyle w:val="Heading20"/>
      </w:pPr>
      <w:r>
        <w:t>6.1.</w:t>
      </w:r>
      <w:r w:rsidR="00E822A6">
        <w:t>1</w:t>
      </w:r>
      <w:r>
        <w:t>) Anova F test:</w:t>
      </w:r>
    </w:p>
    <w:p w14:paraId="66E7198B" w14:textId="7DA5B74C" w:rsidR="003112EE" w:rsidRPr="00621423" w:rsidRDefault="006628DD" w:rsidP="0037022B">
      <w:pPr>
        <w:rPr>
          <w:b/>
          <w:bCs/>
        </w:rPr>
      </w:pPr>
      <w:r w:rsidRPr="00621423">
        <w:rPr>
          <w:b/>
          <w:bCs/>
        </w:rPr>
        <w:t>a) Brand:</w:t>
      </w:r>
    </w:p>
    <w:p w14:paraId="5DC8FDAE" w14:textId="18CC6580" w:rsidR="006628DD" w:rsidRDefault="006628DD" w:rsidP="006628DD">
      <w:r>
        <w:t>H0: Không có sự khác biệt về giá trung bình giữa các hãng điện thoại.</w:t>
      </w:r>
    </w:p>
    <w:p w14:paraId="5975DE96" w14:textId="02B8EC4F" w:rsidR="006628DD" w:rsidRDefault="006628DD" w:rsidP="006628DD">
      <w:r>
        <w:t>H1: Có sự khác biệt về giá trung bình giữa các hãng điện thoại.</w:t>
      </w:r>
    </w:p>
    <w:p w14:paraId="075EFCEA" w14:textId="29AC1E78" w:rsidR="003112EE" w:rsidRDefault="006628DD" w:rsidP="0037022B">
      <w:r w:rsidRPr="003112EE">
        <w:rPr>
          <w:noProof/>
        </w:rPr>
        <w:drawing>
          <wp:anchor distT="0" distB="0" distL="114300" distR="114300" simplePos="0" relativeHeight="251642368" behindDoc="0" locked="0" layoutInCell="1" allowOverlap="1" wp14:anchorId="5F468B74" wp14:editId="427E1013">
            <wp:simplePos x="0" y="0"/>
            <wp:positionH relativeFrom="column">
              <wp:posOffset>1257300</wp:posOffset>
            </wp:positionH>
            <wp:positionV relativeFrom="paragraph">
              <wp:posOffset>5715</wp:posOffset>
            </wp:positionV>
            <wp:extent cx="3036570" cy="5461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22" t="19451" r="39430" b="-2"/>
                    <a:stretch/>
                  </pic:blipFill>
                  <pic:spPr bwMode="auto">
                    <a:xfrm>
                      <a:off x="0" y="0"/>
                      <a:ext cx="3036570" cy="54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AA0FC" w14:textId="77777777" w:rsidR="006628DD" w:rsidRDefault="006628DD" w:rsidP="006628DD">
      <w:pPr>
        <w:pStyle w:val="NormalWeb"/>
        <w:rPr>
          <w:rFonts w:eastAsia="Times New Roman" w:cs="Times New Roman"/>
          <w:lang w:eastAsia="en-US"/>
        </w:rPr>
      </w:pPr>
    </w:p>
    <w:p w14:paraId="089D7896" w14:textId="01911F8B" w:rsidR="006628DD" w:rsidRPr="006628DD" w:rsidRDefault="006628DD" w:rsidP="006628DD">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283D44C6" w14:textId="366B32A5" w:rsidR="003112EE" w:rsidRPr="00621423" w:rsidRDefault="006628DD" w:rsidP="0037022B">
      <w:pPr>
        <w:rPr>
          <w:b/>
          <w:bCs/>
        </w:rPr>
      </w:pPr>
      <w:r w:rsidRPr="00621423">
        <w:rPr>
          <w:b/>
          <w:bCs/>
        </w:rPr>
        <w:t xml:space="preserve"> b) Operating system:</w:t>
      </w:r>
    </w:p>
    <w:p w14:paraId="53252DB3" w14:textId="5A4B5F91" w:rsidR="00C51374" w:rsidRDefault="00C51374" w:rsidP="00C51374">
      <w:r>
        <w:t>H0: Không có sự khác biệt về giá trung bình giữa điện thoại có hệ điều hành khác nhau.</w:t>
      </w:r>
    </w:p>
    <w:p w14:paraId="5B6FADC0" w14:textId="37313B09" w:rsidR="00BA2088" w:rsidRPr="00BA2088" w:rsidRDefault="00BA2088" w:rsidP="00BA2088">
      <w:r w:rsidRPr="003112EE">
        <w:rPr>
          <w:noProof/>
        </w:rPr>
        <w:drawing>
          <wp:anchor distT="0" distB="0" distL="114300" distR="114300" simplePos="0" relativeHeight="251655680" behindDoc="0" locked="0" layoutInCell="1" allowOverlap="1" wp14:anchorId="338117D2" wp14:editId="793B8BCE">
            <wp:simplePos x="0" y="0"/>
            <wp:positionH relativeFrom="margin">
              <wp:posOffset>806450</wp:posOffset>
            </wp:positionH>
            <wp:positionV relativeFrom="paragraph">
              <wp:posOffset>698500</wp:posOffset>
            </wp:positionV>
            <wp:extent cx="4114800" cy="45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6152" r="23842"/>
                    <a:stretch/>
                  </pic:blipFill>
                  <pic:spPr bwMode="auto">
                    <a:xfrm>
                      <a:off x="0" y="0"/>
                      <a:ext cx="4114800" cy="45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374">
        <w:t>H1: Có sự khác biệt về giá trung bình giữa điện thoại có hệ điều hành khác nhau.</w:t>
      </w:r>
    </w:p>
    <w:p w14:paraId="4E87C954" w14:textId="1838F084" w:rsidR="00BA2088" w:rsidRPr="006628DD" w:rsidRDefault="00BA2088" w:rsidP="00BA2088">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58CCCC3F" w14:textId="564A0D32" w:rsidR="00C51374" w:rsidRDefault="00C51374" w:rsidP="00C51374"/>
    <w:p w14:paraId="71E92E13" w14:textId="45F18A70" w:rsidR="006E56ED" w:rsidRDefault="006E56ED" w:rsidP="006E56ED">
      <w:pPr>
        <w:pStyle w:val="Heading30"/>
      </w:pPr>
      <w:r>
        <w:t>6.1.</w:t>
      </w:r>
      <w:r w:rsidR="00B1064E">
        <w:t>2</w:t>
      </w:r>
      <w:r>
        <w:t>) Point Biserial:</w:t>
      </w:r>
    </w:p>
    <w:p w14:paraId="03E42164" w14:textId="3BD56186" w:rsidR="00960C69" w:rsidRPr="00621423" w:rsidRDefault="00960C69" w:rsidP="00960C69">
      <w:pPr>
        <w:rPr>
          <w:b/>
          <w:bCs/>
        </w:rPr>
      </w:pPr>
      <w:r w:rsidRPr="00621423">
        <w:rPr>
          <w:b/>
          <w:bCs/>
        </w:rPr>
        <w:t>a) GPS:</w:t>
      </w:r>
    </w:p>
    <w:p w14:paraId="0BA1EFC4" w14:textId="53347EA7" w:rsidR="005C61D6" w:rsidRDefault="005C61D6" w:rsidP="005C61D6">
      <w:r>
        <w:t>H0: Không có mối quan hệ tuyến tính giữa GPS và giá.</w:t>
      </w:r>
    </w:p>
    <w:p w14:paraId="1CE65C37" w14:textId="209B237F" w:rsidR="005C61D6" w:rsidRDefault="005C61D6" w:rsidP="005C61D6">
      <w:r>
        <w:t>H1: Có mối quan hệ tuyến tính nào giữa GPS và giá.</w:t>
      </w:r>
    </w:p>
    <w:p w14:paraId="13E6B11D" w14:textId="77777777" w:rsidR="00A730BE" w:rsidRDefault="00A730BE" w:rsidP="005C61D6"/>
    <w:p w14:paraId="79054C0D" w14:textId="77777777" w:rsidR="00A730BE" w:rsidRDefault="00A730BE" w:rsidP="005C61D6"/>
    <w:p w14:paraId="4784863A" w14:textId="77777777" w:rsidR="00A730BE" w:rsidRDefault="00A730BE" w:rsidP="005C61D6"/>
    <w:p w14:paraId="1CF5AEC2" w14:textId="588D25A6" w:rsidR="00A730BE" w:rsidRDefault="008B76E8" w:rsidP="005C61D6">
      <w:r w:rsidRPr="00A730BE">
        <w:rPr>
          <w:noProof/>
        </w:rPr>
        <w:lastRenderedPageBreak/>
        <w:drawing>
          <wp:anchor distT="0" distB="0" distL="114300" distR="114300" simplePos="0" relativeHeight="251657728" behindDoc="0" locked="0" layoutInCell="1" allowOverlap="1" wp14:anchorId="32293692" wp14:editId="7C6F550B">
            <wp:simplePos x="0" y="0"/>
            <wp:positionH relativeFrom="column">
              <wp:posOffset>457200</wp:posOffset>
            </wp:positionH>
            <wp:positionV relativeFrom="paragraph">
              <wp:posOffset>450850</wp:posOffset>
            </wp:positionV>
            <wp:extent cx="4809490" cy="14636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9073"/>
                    <a:stretch/>
                  </pic:blipFill>
                  <pic:spPr bwMode="auto">
                    <a:xfrm>
                      <a:off x="0" y="0"/>
                      <a:ext cx="4809490" cy="146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16D8DF" w14:textId="6EAF5CEF" w:rsidR="00A730BE" w:rsidRDefault="00A730BE" w:rsidP="005C61D6"/>
    <w:p w14:paraId="2A9C411A" w14:textId="41DEEF4C" w:rsidR="00A730BE" w:rsidRPr="00A730BE" w:rsidRDefault="00A730BE" w:rsidP="00A730BE">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Pr>
          <w:rFonts w:eastAsia="Times New Roman" w:cs="Times New Roman"/>
          <w:lang w:eastAsia="en-US"/>
        </w:rPr>
        <w:t>khác</w:t>
      </w:r>
      <w:r w:rsidRPr="00A730BE">
        <w:rPr>
          <w:rFonts w:eastAsia="Times New Roman" w:cs="Times New Roman"/>
          <w:lang w:eastAsia="en-US"/>
        </w:rPr>
        <w:t xml:space="preserve"> 0=&gt; Có mối quan hệ tuyến tính giữa GPS và giá.</w:t>
      </w:r>
    </w:p>
    <w:p w14:paraId="7AAD9514" w14:textId="7C519639" w:rsidR="005C61D6" w:rsidRDefault="005C61D6" w:rsidP="005C61D6"/>
    <w:p w14:paraId="43436692" w14:textId="3422ED22" w:rsidR="00621423" w:rsidRDefault="00621423" w:rsidP="00621423">
      <w:r>
        <w:rPr>
          <w:b/>
          <w:bCs/>
        </w:rPr>
        <w:t>b) 3G:</w:t>
      </w:r>
    </w:p>
    <w:p w14:paraId="7BC0B998" w14:textId="68C4DE25" w:rsidR="00621423" w:rsidRDefault="00621423" w:rsidP="00621423">
      <w:r>
        <w:t>H0: Không có mối quan hệ tuyến tính giữa 3G và giá.</w:t>
      </w:r>
    </w:p>
    <w:p w14:paraId="3AEFEFD8" w14:textId="73A336BD" w:rsidR="00621423" w:rsidRDefault="00621423" w:rsidP="00621423">
      <w:r>
        <w:t>H1: Có mối quan hệ tuyến tính nào giữa 3G và giá.</w:t>
      </w:r>
    </w:p>
    <w:p w14:paraId="5777F774" w14:textId="03485ADF" w:rsidR="00621423" w:rsidRDefault="00621423" w:rsidP="00621423">
      <w:r w:rsidRPr="00621423">
        <w:rPr>
          <w:noProof/>
        </w:rPr>
        <w:drawing>
          <wp:inline distT="0" distB="0" distL="0" distR="0" wp14:anchorId="295FA420" wp14:editId="561E86E6">
            <wp:extent cx="4763165"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1714739"/>
                    </a:xfrm>
                    <a:prstGeom prst="rect">
                      <a:avLst/>
                    </a:prstGeom>
                  </pic:spPr>
                </pic:pic>
              </a:graphicData>
            </a:graphic>
          </wp:inline>
        </w:drawing>
      </w:r>
    </w:p>
    <w:p w14:paraId="09D2D570" w14:textId="54285B83" w:rsidR="00621423" w:rsidRPr="00621423" w:rsidRDefault="00621423" w:rsidP="00621423">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sidR="00417B52">
        <w:rPr>
          <w:rFonts w:eastAsia="Times New Roman" w:cs="Times New Roman"/>
          <w:lang w:eastAsia="en-US"/>
        </w:rPr>
        <w:t>xấp xỉ</w:t>
      </w:r>
      <w:r w:rsidRPr="00A730BE">
        <w:rPr>
          <w:rFonts w:eastAsia="Times New Roman" w:cs="Times New Roman"/>
          <w:lang w:eastAsia="en-US"/>
        </w:rPr>
        <w:t xml:space="preserve"> 0=&gt; </w:t>
      </w:r>
      <w:r w:rsidR="00417B52">
        <w:rPr>
          <w:rFonts w:eastAsia="Times New Roman" w:cs="Times New Roman"/>
          <w:lang w:eastAsia="en-US"/>
        </w:rPr>
        <w:t>Không</w:t>
      </w:r>
      <w:r w:rsidRPr="00A730BE">
        <w:rPr>
          <w:rFonts w:eastAsia="Times New Roman" w:cs="Times New Roman"/>
          <w:lang w:eastAsia="en-US"/>
        </w:rPr>
        <w:t xml:space="preserve"> mối quan hệ tuyến tính giữa </w:t>
      </w:r>
      <w:r w:rsidR="00526A84">
        <w:rPr>
          <w:rFonts w:eastAsia="Times New Roman" w:cs="Times New Roman"/>
          <w:lang w:eastAsia="en-US"/>
        </w:rPr>
        <w:t>3</w:t>
      </w:r>
      <w:r>
        <w:rPr>
          <w:rFonts w:eastAsia="Times New Roman" w:cs="Times New Roman"/>
          <w:lang w:eastAsia="en-US"/>
        </w:rPr>
        <w:t>G</w:t>
      </w:r>
      <w:r w:rsidRPr="00A730BE">
        <w:rPr>
          <w:rFonts w:eastAsia="Times New Roman" w:cs="Times New Roman"/>
          <w:lang w:eastAsia="en-US"/>
        </w:rPr>
        <w:t xml:space="preserve"> và giá.</w:t>
      </w:r>
    </w:p>
    <w:p w14:paraId="0F634AA4" w14:textId="5A01CA03" w:rsidR="00621423" w:rsidRDefault="00621423" w:rsidP="00621423">
      <w:pPr>
        <w:rPr>
          <w:b/>
          <w:bCs/>
        </w:rPr>
      </w:pPr>
      <w:r>
        <w:rPr>
          <w:b/>
          <w:bCs/>
        </w:rPr>
        <w:t>c) 4G:</w:t>
      </w:r>
    </w:p>
    <w:p w14:paraId="1C74CB06" w14:textId="5172264C" w:rsidR="00133493" w:rsidRDefault="00133493" w:rsidP="00133493">
      <w:r>
        <w:t>H0: Không có mối quan hệ tuyến tính giữa 4G và giá.</w:t>
      </w:r>
    </w:p>
    <w:p w14:paraId="479D5BBA" w14:textId="1F3D85BA" w:rsidR="00133493" w:rsidRDefault="00133493" w:rsidP="00133493">
      <w:r>
        <w:t>H1: Có mối quan hệ tuyến tính nào giữa 4G và giá.</w:t>
      </w:r>
    </w:p>
    <w:p w14:paraId="11AFB30E" w14:textId="77777777" w:rsidR="00133493" w:rsidRDefault="00133493" w:rsidP="00621423">
      <w:pPr>
        <w:rPr>
          <w:b/>
          <w:bCs/>
        </w:rPr>
      </w:pPr>
    </w:p>
    <w:p w14:paraId="106506C6" w14:textId="6DED6E3A" w:rsidR="00133493" w:rsidRDefault="00133493" w:rsidP="00621423">
      <w:pPr>
        <w:rPr>
          <w:b/>
          <w:bCs/>
        </w:rPr>
      </w:pPr>
      <w:r w:rsidRPr="00133493">
        <w:rPr>
          <w:b/>
          <w:bCs/>
          <w:noProof/>
        </w:rPr>
        <w:drawing>
          <wp:inline distT="0" distB="0" distL="0" distR="0" wp14:anchorId="38748F90" wp14:editId="6C2A01CA">
            <wp:extent cx="4639322" cy="159089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1590897"/>
                    </a:xfrm>
                    <a:prstGeom prst="rect">
                      <a:avLst/>
                    </a:prstGeom>
                  </pic:spPr>
                </pic:pic>
              </a:graphicData>
            </a:graphic>
          </wp:inline>
        </w:drawing>
      </w:r>
    </w:p>
    <w:p w14:paraId="48AA9DAE" w14:textId="54700ABB" w:rsidR="008B76E8" w:rsidRDefault="008B76E8" w:rsidP="008B76E8">
      <w:pPr>
        <w:rPr>
          <w:b/>
          <w:bCs/>
        </w:rPr>
      </w:pPr>
    </w:p>
    <w:p w14:paraId="1D0AD5E3" w14:textId="77777777" w:rsidR="008B76E8" w:rsidRDefault="008B76E8" w:rsidP="008B76E8">
      <w:pPr>
        <w:rPr>
          <w:b/>
          <w:bCs/>
        </w:rPr>
      </w:pPr>
      <w:r>
        <w:rPr>
          <w:b/>
          <w:bCs/>
        </w:rPr>
        <w:t>d) Touchscreen:</w:t>
      </w:r>
    </w:p>
    <w:p w14:paraId="0366C352" w14:textId="21D4D096" w:rsidR="008B76E8" w:rsidRDefault="008B76E8" w:rsidP="008B76E8">
      <w:r>
        <w:t>H0: Không có mối quan hệ tuyến tính giữa điện thoại có cảm ứng và không có cảm ứng.</w:t>
      </w:r>
    </w:p>
    <w:p w14:paraId="69587EB3" w14:textId="47C531D2" w:rsidR="008B76E8" w:rsidRDefault="008B76E8" w:rsidP="008B76E8">
      <w:r>
        <w:t xml:space="preserve">H1: Có mối quan hệ tuyến tính  giữa điện thoại có cảm ứng và không có cảm ứng. </w:t>
      </w:r>
    </w:p>
    <w:p w14:paraId="731525A5" w14:textId="4B3112C2" w:rsidR="008B76E8" w:rsidRDefault="008B76E8" w:rsidP="008B76E8">
      <w:r w:rsidRPr="008B76E8">
        <w:rPr>
          <w:noProof/>
        </w:rPr>
        <w:drawing>
          <wp:inline distT="0" distB="0" distL="0" distR="0" wp14:anchorId="34B708BF" wp14:editId="2293933A">
            <wp:extent cx="4553585" cy="1629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3585" cy="1629002"/>
                    </a:xfrm>
                    <a:prstGeom prst="rect">
                      <a:avLst/>
                    </a:prstGeom>
                  </pic:spPr>
                </pic:pic>
              </a:graphicData>
            </a:graphic>
          </wp:inline>
        </w:drawing>
      </w:r>
    </w:p>
    <w:p w14:paraId="39FB0425" w14:textId="77777777" w:rsidR="008B76E8" w:rsidRPr="008B76E8" w:rsidRDefault="008B76E8" w:rsidP="00041B82">
      <w:pPr>
        <w:rPr>
          <w:lang w:eastAsia="en-US"/>
        </w:rPr>
      </w:pPr>
      <w:r w:rsidRPr="008B76E8">
        <w:rPr>
          <w:lang w:eastAsia="en-US"/>
        </w:rPr>
        <w:t>cor != 0=&gt; Có mối quan hệ tuyến tính giữa Touchscreen và giá.</w:t>
      </w:r>
    </w:p>
    <w:p w14:paraId="34A97FC2" w14:textId="3A8A143A" w:rsidR="008B76E8" w:rsidRDefault="00B66347" w:rsidP="00E221C4">
      <w:pPr>
        <w:pStyle w:val="Heading30"/>
      </w:pPr>
      <w:r>
        <w:t xml:space="preserve">6.1.3) </w:t>
      </w:r>
      <w:r w:rsidR="000D0F4B">
        <w:t>Phân tích tương quan Pearson:</w:t>
      </w:r>
    </w:p>
    <w:p w14:paraId="5E36DB7F" w14:textId="576781EE" w:rsidR="000D0F4B" w:rsidRDefault="00041B82" w:rsidP="000D0F4B">
      <w:pPr>
        <w:rPr>
          <w:b/>
          <w:bCs/>
        </w:rPr>
      </w:pPr>
      <w:r>
        <w:rPr>
          <w:b/>
          <w:bCs/>
        </w:rPr>
        <w:t>a) Battery Capacity:</w:t>
      </w:r>
    </w:p>
    <w:p w14:paraId="652C1C05" w14:textId="7846ADD7" w:rsidR="00041B82" w:rsidRPr="00041B82" w:rsidRDefault="00041B82" w:rsidP="00041B82">
      <w:r w:rsidRPr="00041B82">
        <w:t>H0: Không có mối quan hệ tuyến tính giữa battery capacity và giá.</w:t>
      </w:r>
    </w:p>
    <w:p w14:paraId="38F05B9B" w14:textId="253C671C" w:rsidR="00041B82" w:rsidRDefault="00041B82" w:rsidP="00041B82">
      <w:r w:rsidRPr="00041B82">
        <w:t>H1: Có mối quan hệ tuyến tính giữa battery capacity và giá.</w:t>
      </w:r>
    </w:p>
    <w:p w14:paraId="68FF7CAE" w14:textId="1BC7625A" w:rsidR="00041B82" w:rsidRDefault="00041B82" w:rsidP="000E2CE7">
      <w:pPr>
        <w:rPr>
          <w:lang w:eastAsia="en-US"/>
        </w:rPr>
      </w:pPr>
      <w:r w:rsidRPr="008B76E8">
        <w:rPr>
          <w:lang w:eastAsia="en-US"/>
        </w:rPr>
        <w:t xml:space="preserve">cor != 0=&gt; Có mối quan hệ tuyến tính giữa </w:t>
      </w:r>
      <w:r w:rsidR="00DE5918" w:rsidRPr="00F94B8E">
        <w:t>Battery Capacity</w:t>
      </w:r>
      <w:r w:rsidR="00DE5918" w:rsidRPr="008B76E8">
        <w:rPr>
          <w:lang w:eastAsia="en-US"/>
        </w:rPr>
        <w:t xml:space="preserve"> </w:t>
      </w:r>
      <w:r w:rsidRPr="008B76E8">
        <w:rPr>
          <w:lang w:eastAsia="en-US"/>
        </w:rPr>
        <w:t>và giá.</w:t>
      </w:r>
    </w:p>
    <w:p w14:paraId="194C6E52" w14:textId="45007A4A" w:rsidR="00041B82" w:rsidRDefault="00041B82" w:rsidP="00041B82">
      <w:pPr>
        <w:rPr>
          <w:b/>
          <w:bCs/>
        </w:rPr>
      </w:pPr>
      <w:r w:rsidRPr="00041B82">
        <w:rPr>
          <w:b/>
          <w:bCs/>
          <w:noProof/>
        </w:rPr>
        <w:drawing>
          <wp:anchor distT="0" distB="0" distL="114300" distR="114300" simplePos="0" relativeHeight="251658752" behindDoc="0" locked="0" layoutInCell="1" allowOverlap="1" wp14:anchorId="7F558292" wp14:editId="1283E0D4">
            <wp:simplePos x="0" y="0"/>
            <wp:positionH relativeFrom="margin">
              <wp:posOffset>1495810</wp:posOffset>
            </wp:positionH>
            <wp:positionV relativeFrom="page">
              <wp:posOffset>6258090</wp:posOffset>
            </wp:positionV>
            <wp:extent cx="2743200" cy="9944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994410"/>
                    </a:xfrm>
                    <a:prstGeom prst="rect">
                      <a:avLst/>
                    </a:prstGeom>
                  </pic:spPr>
                </pic:pic>
              </a:graphicData>
            </a:graphic>
          </wp:anchor>
        </w:drawing>
      </w:r>
      <w:r w:rsidRPr="00041B82">
        <w:rPr>
          <w:b/>
          <w:bCs/>
        </w:rPr>
        <w:t xml:space="preserve">b) </w:t>
      </w:r>
      <w:r>
        <w:rPr>
          <w:b/>
          <w:bCs/>
        </w:rPr>
        <w:t>Screensize:</w:t>
      </w:r>
    </w:p>
    <w:p w14:paraId="5795C046" w14:textId="3E4E0492" w:rsidR="00041B82" w:rsidRPr="00041B82" w:rsidRDefault="00041B82" w:rsidP="00041B82">
      <w:r w:rsidRPr="00041B82">
        <w:t>H0: Không có mối quan hệ tuyến tính giữa screensize và giá.</w:t>
      </w:r>
    </w:p>
    <w:p w14:paraId="3E60530E" w14:textId="1FC080BB" w:rsidR="00041B82" w:rsidRDefault="00041B82" w:rsidP="00041B82">
      <w:r w:rsidRPr="00041B82">
        <w:t>H1: Có mối quan hệ tuyến tính giữa screensize và giá.</w:t>
      </w:r>
    </w:p>
    <w:p w14:paraId="371754D5" w14:textId="1F174DBE" w:rsidR="00041B82" w:rsidRDefault="00041B82" w:rsidP="00041B82">
      <w:r w:rsidRPr="00041B82">
        <w:rPr>
          <w:noProof/>
        </w:rPr>
        <w:lastRenderedPageBreak/>
        <w:drawing>
          <wp:inline distT="0" distB="0" distL="0" distR="0" wp14:anchorId="6BD8FDE5" wp14:editId="6854E6CD">
            <wp:extent cx="4582164" cy="1552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1552792"/>
                    </a:xfrm>
                    <a:prstGeom prst="rect">
                      <a:avLst/>
                    </a:prstGeom>
                  </pic:spPr>
                </pic:pic>
              </a:graphicData>
            </a:graphic>
          </wp:inline>
        </w:drawing>
      </w:r>
    </w:p>
    <w:p w14:paraId="6506E5EA" w14:textId="70AC8D26" w:rsidR="00F978C5" w:rsidRDefault="00F94B8E" w:rsidP="000E2CE7">
      <w:r>
        <w:t>Cor</w:t>
      </w:r>
      <w:r w:rsidR="00BF1E32">
        <w:t xml:space="preserve"> </w:t>
      </w:r>
      <w:r>
        <w:t>!=0=&gt; Có mối quan hệ tuyến tính giữa Screensize và giá</w:t>
      </w:r>
    </w:p>
    <w:p w14:paraId="6235A72B" w14:textId="2C35E28E" w:rsidR="00F978C5" w:rsidRDefault="00F978C5" w:rsidP="00F94B8E">
      <w:pPr>
        <w:rPr>
          <w:b/>
          <w:bCs/>
        </w:rPr>
      </w:pPr>
      <w:r>
        <w:rPr>
          <w:b/>
          <w:bCs/>
        </w:rPr>
        <w:t>c) Resolution.x:</w:t>
      </w:r>
    </w:p>
    <w:p w14:paraId="1D561A51" w14:textId="14D19C36" w:rsidR="00AB04FD" w:rsidRPr="00AB04FD" w:rsidRDefault="00AB04FD" w:rsidP="00AB04FD">
      <w:r w:rsidRPr="00AB04FD">
        <w:t>H0: Không có mối quan hệ tuyến tính giữa resolution.x và giá</w:t>
      </w:r>
    </w:p>
    <w:p w14:paraId="2A412027" w14:textId="0B3C563E" w:rsidR="00AB04FD" w:rsidRDefault="00AB04FD" w:rsidP="00AB04FD">
      <w:r w:rsidRPr="00AB04FD">
        <w:t>H1: Có mối quan hệ tuyến tính giữa resolution.x và giá</w:t>
      </w:r>
    </w:p>
    <w:p w14:paraId="5FC04063" w14:textId="6D12B843" w:rsidR="00F21295" w:rsidRDefault="00F21295" w:rsidP="00F94B8E">
      <w:pPr>
        <w:rPr>
          <w:b/>
          <w:bCs/>
        </w:rPr>
      </w:pPr>
      <w:r w:rsidRPr="00F21295">
        <w:rPr>
          <w:b/>
          <w:bCs/>
          <w:noProof/>
        </w:rPr>
        <w:drawing>
          <wp:inline distT="0" distB="0" distL="0" distR="0" wp14:anchorId="0233C660" wp14:editId="1C2732BF">
            <wp:extent cx="4544059" cy="160995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59" cy="1609950"/>
                    </a:xfrm>
                    <a:prstGeom prst="rect">
                      <a:avLst/>
                    </a:prstGeom>
                  </pic:spPr>
                </pic:pic>
              </a:graphicData>
            </a:graphic>
          </wp:inline>
        </w:drawing>
      </w:r>
    </w:p>
    <w:p w14:paraId="157BAB4A" w14:textId="0DC0239F" w:rsidR="006B20B8" w:rsidRPr="000E2CE7" w:rsidRDefault="006B20B8" w:rsidP="000E2CE7">
      <w:r>
        <w:t>Cor</w:t>
      </w:r>
      <w:r w:rsidR="002E02CA">
        <w:t xml:space="preserve"> </w:t>
      </w:r>
      <w:r>
        <w:t xml:space="preserve">!=0=&gt; Có mối quan hệ tuyến tính </w:t>
      </w:r>
      <w:r w:rsidRPr="006B20B8">
        <w:t>giữa Resolution.x</w:t>
      </w:r>
      <w:r>
        <w:t xml:space="preserve"> và giá</w:t>
      </w:r>
    </w:p>
    <w:p w14:paraId="60D97A68" w14:textId="4FFDDD02" w:rsidR="00F978C5" w:rsidRDefault="00F978C5" w:rsidP="00F94B8E">
      <w:pPr>
        <w:rPr>
          <w:b/>
          <w:bCs/>
        </w:rPr>
      </w:pPr>
      <w:r>
        <w:rPr>
          <w:b/>
          <w:bCs/>
        </w:rPr>
        <w:t>d) Resolution.y:</w:t>
      </w:r>
    </w:p>
    <w:p w14:paraId="65AEBC1B" w14:textId="2262F83C" w:rsidR="006B20B8" w:rsidRPr="006B20B8" w:rsidRDefault="006B20B8" w:rsidP="006B20B8">
      <w:r w:rsidRPr="006B20B8">
        <w:t>H0: Không có mối quan hệ tuyến tính giữa resolution.y và giá</w:t>
      </w:r>
    </w:p>
    <w:p w14:paraId="59147BC7" w14:textId="7B73322B" w:rsidR="006B20B8" w:rsidRDefault="006B20B8" w:rsidP="006B20B8">
      <w:r w:rsidRPr="006B20B8">
        <w:t>H1: Có mối quan hệ tuyến tính giữa resolution.y và giá</w:t>
      </w:r>
    </w:p>
    <w:p w14:paraId="3CEEF4F8" w14:textId="4C75B016" w:rsidR="00F21295" w:rsidRDefault="00F21295" w:rsidP="00F94B8E">
      <w:pPr>
        <w:rPr>
          <w:b/>
          <w:bCs/>
        </w:rPr>
      </w:pPr>
      <w:r w:rsidRPr="00F21295">
        <w:rPr>
          <w:b/>
          <w:bCs/>
          <w:noProof/>
        </w:rPr>
        <w:drawing>
          <wp:inline distT="0" distB="0" distL="0" distR="0" wp14:anchorId="59F121D2" wp14:editId="26D28EEC">
            <wp:extent cx="4658375" cy="165758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657581"/>
                    </a:xfrm>
                    <a:prstGeom prst="rect">
                      <a:avLst/>
                    </a:prstGeom>
                  </pic:spPr>
                </pic:pic>
              </a:graphicData>
            </a:graphic>
          </wp:inline>
        </w:drawing>
      </w:r>
    </w:p>
    <w:p w14:paraId="2C598210" w14:textId="77777777" w:rsidR="009818D9" w:rsidRPr="009818D9" w:rsidRDefault="009818D9" w:rsidP="009818D9">
      <w:pPr>
        <w:rPr>
          <w:lang w:eastAsia="en-US"/>
        </w:rPr>
      </w:pPr>
      <w:r w:rsidRPr="009818D9">
        <w:rPr>
          <w:lang w:eastAsia="en-US"/>
        </w:rPr>
        <w:t>cor != 0=&gt; Có mối quan hệ tuyến tính giữa Resolution.y và giá.</w:t>
      </w:r>
    </w:p>
    <w:p w14:paraId="246CEDB8" w14:textId="77777777" w:rsidR="009818D9" w:rsidRDefault="009818D9" w:rsidP="009818D9"/>
    <w:p w14:paraId="785B0B7E" w14:textId="6FA3E99D" w:rsidR="00F978C5" w:rsidRDefault="00F978C5" w:rsidP="00F94B8E">
      <w:pPr>
        <w:rPr>
          <w:b/>
          <w:bCs/>
        </w:rPr>
      </w:pPr>
      <w:r>
        <w:rPr>
          <w:b/>
          <w:bCs/>
        </w:rPr>
        <w:t>e) Processor:</w:t>
      </w:r>
    </w:p>
    <w:p w14:paraId="69B499A9" w14:textId="2C325358" w:rsidR="00DA70A7" w:rsidRPr="00DA70A7" w:rsidRDefault="00DA70A7" w:rsidP="00DA70A7">
      <w:r w:rsidRPr="00DA70A7">
        <w:t>H0: Không có mối quan hệ tuyến tính giữa NumOfProcessor và giá</w:t>
      </w:r>
    </w:p>
    <w:p w14:paraId="7E4624AB" w14:textId="5077C6E1" w:rsidR="00DA70A7" w:rsidRPr="00DA70A7" w:rsidRDefault="00DA70A7" w:rsidP="00DA70A7">
      <w:r w:rsidRPr="00DA70A7">
        <w:lastRenderedPageBreak/>
        <w:t>H1: Có mối quan hệ tuyến tính giữa NumOfProcessor và giá</w:t>
      </w:r>
    </w:p>
    <w:p w14:paraId="7B323133" w14:textId="6649ED76" w:rsidR="00F21295" w:rsidRDefault="00F21295" w:rsidP="00F94B8E">
      <w:pPr>
        <w:rPr>
          <w:b/>
          <w:bCs/>
        </w:rPr>
      </w:pPr>
      <w:r w:rsidRPr="00F21295">
        <w:rPr>
          <w:b/>
          <w:bCs/>
          <w:noProof/>
        </w:rPr>
        <w:drawing>
          <wp:inline distT="0" distB="0" distL="0" distR="0" wp14:anchorId="3D27C838" wp14:editId="76C1BCC9">
            <wp:extent cx="4658375" cy="159089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1590897"/>
                    </a:xfrm>
                    <a:prstGeom prst="rect">
                      <a:avLst/>
                    </a:prstGeom>
                  </pic:spPr>
                </pic:pic>
              </a:graphicData>
            </a:graphic>
          </wp:inline>
        </w:drawing>
      </w:r>
    </w:p>
    <w:p w14:paraId="507F818F" w14:textId="19F37E29" w:rsidR="00DA70A7" w:rsidRDefault="00DA70A7" w:rsidP="000E2CE7">
      <w:pPr>
        <w:rPr>
          <w:lang w:eastAsia="en-US"/>
        </w:rPr>
      </w:pPr>
      <w:r w:rsidRPr="00DA70A7">
        <w:rPr>
          <w:lang w:eastAsia="en-US"/>
        </w:rPr>
        <w:t>cor != 0=&gt; Có mối quan hệ tuyến tính giữa NumOfProcessor và giá</w:t>
      </w:r>
    </w:p>
    <w:p w14:paraId="41BD9744" w14:textId="58617E20" w:rsidR="00F978C5" w:rsidRDefault="00F978C5" w:rsidP="00F94B8E">
      <w:pPr>
        <w:rPr>
          <w:b/>
          <w:bCs/>
        </w:rPr>
      </w:pPr>
      <w:r>
        <w:rPr>
          <w:b/>
          <w:bCs/>
        </w:rPr>
        <w:t>f) RAM:</w:t>
      </w:r>
    </w:p>
    <w:p w14:paraId="1FC2EA9C" w14:textId="3935EC13" w:rsidR="00DA70A7" w:rsidRPr="00DA70A7" w:rsidRDefault="00DA70A7" w:rsidP="00DA70A7">
      <w:r w:rsidRPr="00DA70A7">
        <w:t>H0: Không có mối quan hệ tuyến tính giữa ram và giá</w:t>
      </w:r>
    </w:p>
    <w:p w14:paraId="61B0D45B" w14:textId="5BC53226" w:rsidR="00F21295" w:rsidRPr="000E2CE7" w:rsidRDefault="00DA70A7" w:rsidP="000E2CE7">
      <w:r w:rsidRPr="00DA70A7">
        <w:t>H1: Có mối quan hệ tuyến tính giữa ram và giá</w:t>
      </w:r>
      <w:r w:rsidR="00F21295" w:rsidRPr="00F21295">
        <w:rPr>
          <w:b/>
          <w:bCs/>
          <w:noProof/>
        </w:rPr>
        <w:drawing>
          <wp:anchor distT="0" distB="0" distL="114300" distR="114300" simplePos="0" relativeHeight="251663872" behindDoc="0" locked="0" layoutInCell="1" allowOverlap="1" wp14:anchorId="4FD21696" wp14:editId="01746F0C">
            <wp:simplePos x="0" y="0"/>
            <wp:positionH relativeFrom="column">
              <wp:posOffset>542260</wp:posOffset>
            </wp:positionH>
            <wp:positionV relativeFrom="paragraph">
              <wp:posOffset>1255</wp:posOffset>
            </wp:positionV>
            <wp:extent cx="4610743" cy="1524213"/>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0743" cy="1524213"/>
                    </a:xfrm>
                    <a:prstGeom prst="rect">
                      <a:avLst/>
                    </a:prstGeom>
                  </pic:spPr>
                </pic:pic>
              </a:graphicData>
            </a:graphic>
          </wp:anchor>
        </w:drawing>
      </w:r>
    </w:p>
    <w:p w14:paraId="4B352A4F" w14:textId="3721CD3F" w:rsidR="00DA70A7" w:rsidRPr="000E2CE7" w:rsidRDefault="00DA70A7" w:rsidP="000E2CE7">
      <w:pPr>
        <w:rPr>
          <w:lang w:eastAsia="en-US"/>
        </w:rPr>
      </w:pPr>
      <w:r w:rsidRPr="00DA70A7">
        <w:rPr>
          <w:lang w:eastAsia="en-US"/>
        </w:rPr>
        <w:t xml:space="preserve">cor != 0=&gt; Có mối quan hệ tuyến tính giữa </w:t>
      </w:r>
      <w:r>
        <w:rPr>
          <w:lang w:eastAsia="en-US"/>
        </w:rPr>
        <w:t>RAM</w:t>
      </w:r>
      <w:r w:rsidRPr="00DA70A7">
        <w:rPr>
          <w:lang w:eastAsia="en-US"/>
        </w:rPr>
        <w:t xml:space="preserve"> và giá</w:t>
      </w:r>
    </w:p>
    <w:p w14:paraId="33D30497" w14:textId="5EC0FF8A" w:rsidR="00F978C5" w:rsidRDefault="00F978C5" w:rsidP="00F94B8E">
      <w:pPr>
        <w:rPr>
          <w:b/>
          <w:bCs/>
        </w:rPr>
      </w:pPr>
      <w:r>
        <w:rPr>
          <w:b/>
          <w:bCs/>
        </w:rPr>
        <w:t>g) Internal storage:</w:t>
      </w:r>
    </w:p>
    <w:p w14:paraId="15760BAB" w14:textId="62DB892D" w:rsidR="00262C80" w:rsidRPr="00262C80" w:rsidRDefault="00262C80" w:rsidP="00262C80">
      <w:r w:rsidRPr="00262C80">
        <w:t>H0: Không có mối quan hệ tuyến tính giữa Internal storage và giá</w:t>
      </w:r>
    </w:p>
    <w:p w14:paraId="2D182DD2" w14:textId="6CAA6D6B" w:rsidR="00262C80" w:rsidRPr="00262C80" w:rsidRDefault="00262C80" w:rsidP="00262C80">
      <w:r w:rsidRPr="00262C80">
        <w:t>H1: Có mối quan hệ tuyến tính giữa Internal storage và giá</w:t>
      </w:r>
    </w:p>
    <w:p w14:paraId="18D1FD6E" w14:textId="5ECFEEC4" w:rsidR="00262C80" w:rsidRPr="000E2CE7" w:rsidRDefault="00F21295" w:rsidP="000E2CE7">
      <w:pPr>
        <w:rPr>
          <w:b/>
          <w:bCs/>
        </w:rPr>
      </w:pPr>
      <w:r w:rsidRPr="00F21295">
        <w:rPr>
          <w:b/>
          <w:bCs/>
          <w:noProof/>
        </w:rPr>
        <w:drawing>
          <wp:anchor distT="0" distB="0" distL="114300" distR="114300" simplePos="0" relativeHeight="251662848" behindDoc="0" locked="0" layoutInCell="1" allowOverlap="1" wp14:anchorId="716BA697" wp14:editId="6AD4D4EE">
            <wp:simplePos x="0" y="0"/>
            <wp:positionH relativeFrom="column">
              <wp:posOffset>542260</wp:posOffset>
            </wp:positionH>
            <wp:positionV relativeFrom="paragraph">
              <wp:posOffset>0</wp:posOffset>
            </wp:positionV>
            <wp:extent cx="4572638" cy="1590897"/>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72638" cy="1590897"/>
                    </a:xfrm>
                    <a:prstGeom prst="rect">
                      <a:avLst/>
                    </a:prstGeom>
                  </pic:spPr>
                </pic:pic>
              </a:graphicData>
            </a:graphic>
          </wp:anchor>
        </w:drawing>
      </w:r>
      <w:r w:rsidR="00262C80" w:rsidRPr="00DA70A7">
        <w:rPr>
          <w:lang w:eastAsia="en-US"/>
        </w:rPr>
        <w:t xml:space="preserve">cor != 0=&gt; Có mối quan hệ tuyến tính giữa </w:t>
      </w:r>
      <w:r w:rsidR="00262C80">
        <w:rPr>
          <w:lang w:eastAsia="en-US"/>
        </w:rPr>
        <w:t>Internal Storage</w:t>
      </w:r>
      <w:r w:rsidR="00262C80" w:rsidRPr="00DA70A7">
        <w:rPr>
          <w:lang w:eastAsia="en-US"/>
        </w:rPr>
        <w:t xml:space="preserve"> và giá</w:t>
      </w:r>
    </w:p>
    <w:p w14:paraId="7D9670F5" w14:textId="30177CF6" w:rsidR="00F978C5" w:rsidRDefault="00F978C5" w:rsidP="00F94B8E">
      <w:pPr>
        <w:rPr>
          <w:b/>
          <w:bCs/>
        </w:rPr>
      </w:pPr>
      <w:r>
        <w:rPr>
          <w:b/>
          <w:bCs/>
        </w:rPr>
        <w:t>h) Rear camera:</w:t>
      </w:r>
    </w:p>
    <w:p w14:paraId="7A02BD28" w14:textId="5B5217E6" w:rsidR="000E2CE7" w:rsidRPr="00262C80" w:rsidRDefault="000E2CE7" w:rsidP="000E2CE7">
      <w:r w:rsidRPr="00F21295">
        <w:rPr>
          <w:b/>
          <w:bCs/>
          <w:noProof/>
        </w:rPr>
        <w:lastRenderedPageBreak/>
        <w:drawing>
          <wp:anchor distT="0" distB="0" distL="114300" distR="114300" simplePos="0" relativeHeight="251661824" behindDoc="0" locked="0" layoutInCell="1" allowOverlap="1" wp14:anchorId="6BD41ACA" wp14:editId="01F9A9CC">
            <wp:simplePos x="0" y="0"/>
            <wp:positionH relativeFrom="column">
              <wp:posOffset>541655</wp:posOffset>
            </wp:positionH>
            <wp:positionV relativeFrom="paragraph">
              <wp:posOffset>652396</wp:posOffset>
            </wp:positionV>
            <wp:extent cx="4629796" cy="1686160"/>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796" cy="1686160"/>
                    </a:xfrm>
                    <a:prstGeom prst="rect">
                      <a:avLst/>
                    </a:prstGeom>
                  </pic:spPr>
                </pic:pic>
              </a:graphicData>
            </a:graphic>
          </wp:anchor>
        </w:drawing>
      </w:r>
      <w:r w:rsidRPr="00262C80">
        <w:t xml:space="preserve">H0: Không có mối quan hệ tuyến tính giữa </w:t>
      </w:r>
      <w:r>
        <w:t>Rear camera</w:t>
      </w:r>
      <w:r w:rsidRPr="00262C80">
        <w:t xml:space="preserve"> và giá</w:t>
      </w:r>
    </w:p>
    <w:p w14:paraId="561F9B38" w14:textId="67394E35" w:rsidR="000E2CE7" w:rsidRPr="00262C80" w:rsidRDefault="000E2CE7" w:rsidP="000E2CE7">
      <w:r w:rsidRPr="00262C80">
        <w:t xml:space="preserve">H1: Có mối quan hệ tuyến tính giữa </w:t>
      </w:r>
      <w:r>
        <w:t>Rear camera</w:t>
      </w:r>
      <w:r w:rsidRPr="00262C80">
        <w:t xml:space="preserve"> và giá</w:t>
      </w:r>
    </w:p>
    <w:p w14:paraId="3BA39B59" w14:textId="37F97016" w:rsidR="000E2CE7" w:rsidRDefault="000E2CE7" w:rsidP="000E2CE7">
      <w:r w:rsidRPr="000E2CE7">
        <w:t>cor != 0=&gt; Có mối quan hệ tuyến tính giữa Rear Camera và giá.</w:t>
      </w:r>
    </w:p>
    <w:p w14:paraId="01354BD2" w14:textId="3FF6BDD2" w:rsidR="00F978C5" w:rsidRDefault="00F978C5" w:rsidP="00F978C5">
      <w:pPr>
        <w:rPr>
          <w:b/>
          <w:bCs/>
        </w:rPr>
      </w:pPr>
      <w:r>
        <w:rPr>
          <w:b/>
          <w:bCs/>
        </w:rPr>
        <w:t>i) Front camera:</w:t>
      </w:r>
    </w:p>
    <w:p w14:paraId="57B1E7C1" w14:textId="05EE142A"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Front camera và giá</w:t>
      </w:r>
    </w:p>
    <w:p w14:paraId="6732851A" w14:textId="6C1F61E0" w:rsidR="00F21295" w:rsidRPr="000E2CE7" w:rsidRDefault="000E2CE7" w:rsidP="000E2CE7">
      <w:pPr>
        <w:rPr>
          <w:lang w:eastAsia="en-US"/>
        </w:rPr>
      </w:pPr>
      <w:r w:rsidRPr="00F21295">
        <w:rPr>
          <w:b/>
          <w:bCs/>
          <w:noProof/>
        </w:rPr>
        <w:drawing>
          <wp:anchor distT="0" distB="0" distL="114300" distR="114300" simplePos="0" relativeHeight="251660800" behindDoc="0" locked="0" layoutInCell="1" allowOverlap="1" wp14:anchorId="55454F98" wp14:editId="61F3B55F">
            <wp:simplePos x="0" y="0"/>
            <wp:positionH relativeFrom="column">
              <wp:posOffset>-18415</wp:posOffset>
            </wp:positionH>
            <wp:positionV relativeFrom="paragraph">
              <wp:posOffset>335280</wp:posOffset>
            </wp:positionV>
            <wp:extent cx="5220970" cy="1665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20970" cy="1665605"/>
                    </a:xfrm>
                    <a:prstGeom prst="rect">
                      <a:avLst/>
                    </a:prstGeom>
                  </pic:spPr>
                </pic:pic>
              </a:graphicData>
            </a:graphic>
            <wp14:sizeRelH relativeFrom="margin">
              <wp14:pctWidth>0</wp14:pctWidth>
            </wp14:sizeRelH>
            <wp14:sizeRelV relativeFrom="margin">
              <wp14:pctHeight>0</wp14:pctHeight>
            </wp14:sizeRelV>
          </wp:anchor>
        </w:drawing>
      </w:r>
      <w:r w:rsidRPr="000E2CE7">
        <w:rPr>
          <w:lang w:eastAsia="en-US"/>
        </w:rPr>
        <w:t>H</w:t>
      </w:r>
      <w:r w:rsidRPr="000E2CE7">
        <w:rPr>
          <w:vertAlign w:val="subscript"/>
          <w:lang w:eastAsia="en-US"/>
        </w:rPr>
        <w:t>1</w:t>
      </w:r>
      <w:r w:rsidRPr="000E2CE7">
        <w:rPr>
          <w:lang w:eastAsia="en-US"/>
        </w:rPr>
        <w:t>: Có mối quan hệ tuyến tính giữa Front camera và giá</w:t>
      </w:r>
    </w:p>
    <w:p w14:paraId="0614DD7E" w14:textId="229DC3E5" w:rsidR="000E2CE7" w:rsidRDefault="000E2CE7" w:rsidP="000E2CE7">
      <w:r w:rsidRPr="000E2CE7">
        <w:t>cor != 0=&gt; Có mối quan hệ tuyến tính giữa Front camera và giá.</w:t>
      </w:r>
    </w:p>
    <w:p w14:paraId="68629F12" w14:textId="77777777" w:rsidR="000E2CE7" w:rsidRDefault="000E2CE7" w:rsidP="00F978C5">
      <w:pPr>
        <w:rPr>
          <w:b/>
          <w:bCs/>
        </w:rPr>
      </w:pPr>
    </w:p>
    <w:p w14:paraId="2D549853" w14:textId="226A704B" w:rsidR="00F978C5" w:rsidRDefault="00F978C5" w:rsidP="00F978C5">
      <w:pPr>
        <w:rPr>
          <w:b/>
          <w:bCs/>
        </w:rPr>
      </w:pPr>
      <w:r>
        <w:rPr>
          <w:b/>
          <w:bCs/>
        </w:rPr>
        <w:t>j) SIM:</w:t>
      </w:r>
    </w:p>
    <w:p w14:paraId="6A4B0093" w14:textId="6C5719F3"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NumOfSims và giá</w:t>
      </w:r>
    </w:p>
    <w:p w14:paraId="6CB24E5E" w14:textId="2488FBA4" w:rsidR="000E2CE7" w:rsidRPr="000E2CE7" w:rsidRDefault="000E2CE7" w:rsidP="000E2CE7">
      <w:pPr>
        <w:rPr>
          <w:lang w:eastAsia="en-US"/>
        </w:rPr>
      </w:pPr>
      <w:r w:rsidRPr="00F21295">
        <w:rPr>
          <w:b/>
          <w:bCs/>
          <w:noProof/>
        </w:rPr>
        <w:drawing>
          <wp:anchor distT="0" distB="0" distL="114300" distR="114300" simplePos="0" relativeHeight="251659776" behindDoc="0" locked="0" layoutInCell="1" allowOverlap="1" wp14:anchorId="2F85CCCB" wp14:editId="5D81FB8B">
            <wp:simplePos x="0" y="0"/>
            <wp:positionH relativeFrom="column">
              <wp:posOffset>573405</wp:posOffset>
            </wp:positionH>
            <wp:positionV relativeFrom="paragraph">
              <wp:posOffset>375285</wp:posOffset>
            </wp:positionV>
            <wp:extent cx="4553585" cy="15525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3585" cy="1552575"/>
                    </a:xfrm>
                    <a:prstGeom prst="rect">
                      <a:avLst/>
                    </a:prstGeom>
                  </pic:spPr>
                </pic:pic>
              </a:graphicData>
            </a:graphic>
          </wp:anchor>
        </w:drawing>
      </w:r>
      <w:r w:rsidRPr="000E2CE7">
        <w:rPr>
          <w:lang w:eastAsia="en-US"/>
        </w:rPr>
        <w:t>H</w:t>
      </w:r>
      <w:r w:rsidRPr="000E2CE7">
        <w:rPr>
          <w:vertAlign w:val="subscript"/>
          <w:lang w:eastAsia="en-US"/>
        </w:rPr>
        <w:t>1</w:t>
      </w:r>
      <w:r w:rsidRPr="000E2CE7">
        <w:rPr>
          <w:lang w:eastAsia="en-US"/>
        </w:rPr>
        <w:t>: Có mối quan hệ tuyến tính giữa NumOfSims và giá</w:t>
      </w:r>
    </w:p>
    <w:p w14:paraId="5924BF19" w14:textId="25D63BF4" w:rsidR="00F21295" w:rsidRPr="000E2CE7" w:rsidRDefault="000E2CE7" w:rsidP="00F978C5">
      <w:r w:rsidRPr="000E2CE7">
        <w:t>cor != 0=&gt; Có mối quan hệ tuyến tính giữa NumOfSims và giá.</w:t>
      </w:r>
    </w:p>
    <w:p w14:paraId="5EFEBD1B" w14:textId="5DD1BEB6" w:rsidR="00F94B8E" w:rsidRDefault="00F94B8E" w:rsidP="00F94B8E"/>
    <w:p w14:paraId="528E34B7" w14:textId="4C23A60B" w:rsidR="003C5D23" w:rsidRDefault="003C5D23" w:rsidP="003C5D23">
      <w:pPr>
        <w:pStyle w:val="Heading20"/>
      </w:pPr>
      <w:r>
        <w:t>6.2) Mô hình dự đoán giá điện thoại</w:t>
      </w:r>
      <w:r w:rsidR="00E57BD6">
        <w:t>:</w:t>
      </w:r>
    </w:p>
    <w:p w14:paraId="0BE0CF10" w14:textId="01F18B77" w:rsidR="00E57BD6" w:rsidRDefault="001E7097" w:rsidP="001E7097">
      <w:pPr>
        <w:pStyle w:val="Heading30"/>
      </w:pPr>
      <w:r>
        <w:t>6.2.1) Mô hình tuyến tính:</w:t>
      </w:r>
    </w:p>
    <w:p w14:paraId="2A801618" w14:textId="5EBB4637" w:rsidR="001E7097" w:rsidRDefault="001B6C3F" w:rsidP="001E7097">
      <w:r>
        <w:t xml:space="preserve">a) </w:t>
      </w:r>
      <w:r w:rsidR="001E7097">
        <w:t>Định nghĩa:</w:t>
      </w:r>
    </w:p>
    <w:p w14:paraId="487F15FA" w14:textId="7D02AD70" w:rsidR="001E7097" w:rsidRDefault="001E7097" w:rsidP="001E7097">
      <w:r>
        <w:t xml:space="preserve">Mô hình hồi quy tuyến tính đa biến là phương trình mô tả quan hệ giữa biến phụ thuộc Y với các biến độc lập </w:t>
      </w:r>
      <w:r>
        <w:rPr>
          <w:rFonts w:ascii="Cambria Math" w:hAnsi="Cambria Math" w:cs="Cambria Math"/>
        </w:rPr>
        <w:t>𝑋</w:t>
      </w:r>
      <w:r>
        <w:t xml:space="preserve">1, </w:t>
      </w:r>
      <w:r>
        <w:rPr>
          <w:rFonts w:ascii="Cambria Math" w:hAnsi="Cambria Math" w:cs="Cambria Math"/>
        </w:rPr>
        <w:t>𝑋</w:t>
      </w:r>
      <w:r>
        <w:t xml:space="preserve">2, ..., </w:t>
      </w:r>
      <w:r>
        <w:rPr>
          <w:rFonts w:ascii="Cambria Math" w:hAnsi="Cambria Math" w:cs="Cambria Math"/>
        </w:rPr>
        <w:t>𝑋𝑛</w:t>
      </w:r>
      <w:r>
        <w:t xml:space="preserve"> và sai số ngẫu nhiên ε.</w:t>
      </w:r>
    </w:p>
    <w:p w14:paraId="66E60D9F" w14:textId="07A046E2" w:rsidR="001E7097" w:rsidRDefault="001E7097" w:rsidP="001E7097">
      <w:pPr>
        <w:jc w:val="center"/>
      </w:pPr>
      <w:r>
        <w:rPr>
          <w:rFonts w:ascii="Cambria Math" w:hAnsi="Cambria Math" w:cs="Cambria Math"/>
        </w:rPr>
        <w:t>𝑌</w:t>
      </w:r>
      <w:r>
        <w:t xml:space="preserve"> = </w:t>
      </w:r>
      <w:r>
        <w:rPr>
          <w:rFonts w:ascii="Cambria Math" w:hAnsi="Cambria Math" w:cs="Cambria Math"/>
        </w:rPr>
        <w:t>𝛼</w:t>
      </w:r>
      <w:r>
        <w:t xml:space="preserve"> + </w:t>
      </w:r>
      <w:r>
        <w:rPr>
          <w:rFonts w:ascii="Cambria Math" w:hAnsi="Cambria Math" w:cs="Cambria Math"/>
        </w:rPr>
        <w:t>𝛽</w:t>
      </w:r>
      <w:r>
        <w:t>1</w:t>
      </w:r>
      <w:r>
        <w:rPr>
          <w:rFonts w:ascii="Cambria Math" w:hAnsi="Cambria Math" w:cs="Cambria Math"/>
        </w:rPr>
        <w:t>𝑋</w:t>
      </w:r>
      <w:r>
        <w:t xml:space="preserve">1 + </w:t>
      </w:r>
      <w:r>
        <w:rPr>
          <w:rFonts w:ascii="Cambria Math" w:hAnsi="Cambria Math" w:cs="Cambria Math"/>
        </w:rPr>
        <w:t>𝛽</w:t>
      </w:r>
      <w:r>
        <w:t>2</w:t>
      </w:r>
      <w:r>
        <w:rPr>
          <w:rFonts w:ascii="Cambria Math" w:hAnsi="Cambria Math" w:cs="Cambria Math"/>
        </w:rPr>
        <w:t>𝑋</w:t>
      </w:r>
      <w:r>
        <w:t xml:space="preserve">2 + </w:t>
      </w:r>
      <w:r>
        <w:rPr>
          <w:rFonts w:ascii="Cambria Math" w:hAnsi="Cambria Math" w:cs="Cambria Math"/>
        </w:rPr>
        <w:t>⋯</w:t>
      </w:r>
      <w:r>
        <w:t xml:space="preserve"> + </w:t>
      </w:r>
      <w:r>
        <w:rPr>
          <w:rFonts w:ascii="Cambria Math" w:hAnsi="Cambria Math" w:cs="Cambria Math"/>
        </w:rPr>
        <w:t>𝛽𝑛𝑋𝑛</w:t>
      </w:r>
      <w:r>
        <w:t xml:space="preserve"> + ε</w:t>
      </w:r>
    </w:p>
    <w:p w14:paraId="33A9697A" w14:textId="52611979" w:rsidR="001E7097" w:rsidRDefault="001E7097" w:rsidP="001E7097">
      <w:pPr>
        <w:jc w:val="center"/>
      </w:pPr>
      <w:r>
        <w:t xml:space="preserve">(với </w:t>
      </w:r>
      <w:r>
        <w:rPr>
          <w:rFonts w:ascii="Cambria Math" w:hAnsi="Cambria Math" w:cs="Cambria Math"/>
        </w:rPr>
        <w:t>𝛽</w:t>
      </w:r>
      <w:r>
        <w:t xml:space="preserve">1, </w:t>
      </w:r>
      <w:r>
        <w:rPr>
          <w:rFonts w:ascii="Cambria Math" w:hAnsi="Cambria Math" w:cs="Cambria Math"/>
        </w:rPr>
        <w:t>𝛽</w:t>
      </w:r>
      <w:r>
        <w:t xml:space="preserve">2,…, </w:t>
      </w:r>
      <w:r>
        <w:rPr>
          <w:rFonts w:ascii="Cambria Math" w:hAnsi="Cambria Math" w:cs="Cambria Math"/>
        </w:rPr>
        <w:t>𝛽𝑛</w:t>
      </w:r>
      <w:r>
        <w:t xml:space="preserve"> là các tham số)</w:t>
      </w:r>
    </w:p>
    <w:p w14:paraId="4320BCC8" w14:textId="3BB15263" w:rsidR="001E7097" w:rsidRPr="00CD232E" w:rsidRDefault="001E7097" w:rsidP="001E7097">
      <w:pPr>
        <w:rPr>
          <w:rFonts w:ascii="TimesNewRomanPSMT" w:hAnsi="TimesNewRomanPSMT" w:hint="eastAsia"/>
        </w:rPr>
      </w:pPr>
      <w:r w:rsidRPr="001E7097">
        <w:rPr>
          <w:rFonts w:ascii="TimesNewRomanPSMT" w:hAnsi="TimesNewRomanPSMT"/>
          <w:color w:val="000000"/>
          <w:sz w:val="26"/>
          <w:szCs w:val="26"/>
        </w:rPr>
        <w:t xml:space="preserve">Hệ số xác định </w:t>
      </w:r>
      <w:r w:rsidRPr="001E7097">
        <w:rPr>
          <w:rFonts w:ascii="Cambria Math" w:hAnsi="Cambria Math" w:cs="Cambria Math"/>
          <w:color w:val="000000"/>
          <w:sz w:val="26"/>
          <w:szCs w:val="26"/>
        </w:rPr>
        <w:t>𝑟</w:t>
      </w:r>
      <w:r w:rsidRPr="001E7097">
        <w:rPr>
          <w:rFonts w:ascii="CambriaMath" w:hAnsi="CambriaMath"/>
          <w:color w:val="000000"/>
          <w:sz w:val="18"/>
          <w:szCs w:val="18"/>
        </w:rPr>
        <w:t>2</w:t>
      </w:r>
      <w:r w:rsidRPr="001E7097">
        <w:rPr>
          <w:rFonts w:ascii="TimesNewRomanPSMT" w:hAnsi="TimesNewRomanPSMT"/>
          <w:color w:val="000000"/>
          <w:sz w:val="26"/>
          <w:szCs w:val="26"/>
        </w:rPr>
        <w:t>: dùng để đo mức độ ảnh hưởng của yếu tố được xem xét trong mô</w:t>
      </w:r>
      <w:r>
        <w:rPr>
          <w:rFonts w:ascii="TimesNewRomanPSMT" w:hAnsi="TimesNewRomanPSMT"/>
          <w:color w:val="000000"/>
          <w:sz w:val="26"/>
          <w:szCs w:val="26"/>
        </w:rPr>
        <w:t xml:space="preserve"> </w:t>
      </w:r>
      <w:r w:rsidRPr="001E7097">
        <w:rPr>
          <w:rFonts w:ascii="TimesNewRomanPSMT" w:hAnsi="TimesNewRomanPSMT"/>
          <w:color w:val="000000"/>
          <w:sz w:val="26"/>
          <w:szCs w:val="26"/>
        </w:rPr>
        <w:t>hình đối với sự biến động của các giá trị của các biến ngẫu nhiên quanh giá trị trung</w:t>
      </w:r>
      <w:r>
        <w:rPr>
          <w:rFonts w:ascii="TimesNewRomanPSMT" w:hAnsi="TimesNewRomanPSMT"/>
          <w:color w:val="000000"/>
          <w:sz w:val="26"/>
          <w:szCs w:val="26"/>
        </w:rPr>
        <w:t xml:space="preserve"> </w:t>
      </w:r>
      <w:r w:rsidRPr="001E7097">
        <w:rPr>
          <w:rFonts w:ascii="TimesNewRomanPSMT" w:hAnsi="TimesNewRomanPSMT"/>
          <w:color w:val="000000"/>
          <w:sz w:val="26"/>
          <w:szCs w:val="26"/>
        </w:rPr>
        <w:t xml:space="preserve">bình của nó, </w:t>
      </w:r>
      <w:r w:rsidRPr="001E7097">
        <w:rPr>
          <w:rFonts w:ascii="Cambria Math" w:hAnsi="Cambria Math" w:cs="Cambria Math"/>
          <w:color w:val="000000"/>
          <w:sz w:val="26"/>
          <w:szCs w:val="26"/>
        </w:rPr>
        <w:t>𝑟</w:t>
      </w:r>
      <w:r w:rsidRPr="001E7097">
        <w:rPr>
          <w:rFonts w:ascii="CambriaMath" w:hAnsi="CambriaMath"/>
          <w:color w:val="000000"/>
          <w:sz w:val="18"/>
          <w:szCs w:val="18"/>
        </w:rPr>
        <w:t xml:space="preserve">2 </w:t>
      </w:r>
      <w:r w:rsidRPr="001E7097">
        <w:rPr>
          <w:rFonts w:ascii="TimesNewRomanPSMT" w:hAnsi="TimesNewRomanPSMT"/>
          <w:color w:val="000000"/>
          <w:sz w:val="26"/>
          <w:szCs w:val="26"/>
        </w:rPr>
        <w:t>càng lớn thì mô hình càng ý nghĩa.</w:t>
      </w:r>
      <w:r w:rsidRPr="001E7097">
        <w:rPr>
          <w:rFonts w:ascii="TimesNewRomanPSMT" w:hAnsi="TimesNewRomanPSMT"/>
          <w:color w:val="000000"/>
          <w:sz w:val="26"/>
          <w:szCs w:val="26"/>
        </w:rPr>
        <w:br/>
      </w: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0AB38B9A" w14:textId="6774B411" w:rsidR="001B6C3F" w:rsidRDefault="001B6C3F" w:rsidP="001B6C3F">
      <w:r>
        <w:t>b) Thực nghiệm:</w:t>
      </w:r>
    </w:p>
    <w:p w14:paraId="1D246DB7" w14:textId="227D6E6A" w:rsidR="00EC04EF" w:rsidRPr="00C90D3E" w:rsidRDefault="00EC04EF" w:rsidP="001B6C3F">
      <w:pPr>
        <w:rPr>
          <w:b/>
          <w:bCs/>
        </w:rPr>
      </w:pPr>
      <w:r w:rsidRPr="00C90D3E">
        <w:rPr>
          <w:b/>
          <w:bCs/>
        </w:rPr>
        <w:t>Mô hình tuyến tính cho tất cả hãng:</w:t>
      </w:r>
    </w:p>
    <w:p w14:paraId="017E28DC" w14:textId="135A10BF" w:rsidR="0062625D" w:rsidRDefault="00C3421D" w:rsidP="001B6C3F">
      <w:r w:rsidRPr="00C3421D">
        <w:rPr>
          <w:noProof/>
        </w:rPr>
        <w:lastRenderedPageBreak/>
        <w:drawing>
          <wp:inline distT="0" distB="0" distL="0" distR="0" wp14:anchorId="01412E08" wp14:editId="5E9BE1E7">
            <wp:extent cx="5731510" cy="59340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934075"/>
                    </a:xfrm>
                    <a:prstGeom prst="rect">
                      <a:avLst/>
                    </a:prstGeom>
                  </pic:spPr>
                </pic:pic>
              </a:graphicData>
            </a:graphic>
          </wp:inline>
        </w:drawing>
      </w:r>
    </w:p>
    <w:p w14:paraId="72544A48" w14:textId="371981AD" w:rsidR="000C5ADC" w:rsidRPr="00997ED7" w:rsidRDefault="000C5ADC" w:rsidP="00997ED7">
      <w:pPr>
        <w:numPr>
          <w:ilvl w:val="0"/>
          <w:numId w:val="28"/>
        </w:numPr>
      </w:pPr>
      <w:r w:rsidRPr="00997ED7">
        <w:t>Kết quả dự đoán:</w:t>
      </w:r>
    </w:p>
    <w:p w14:paraId="68006AC9" w14:textId="4E1C6739" w:rsidR="00997ED7" w:rsidRDefault="00C3421D" w:rsidP="001B6C3F">
      <w:r w:rsidRPr="00C3421D">
        <w:rPr>
          <w:noProof/>
        </w:rPr>
        <w:lastRenderedPageBreak/>
        <w:drawing>
          <wp:anchor distT="0" distB="0" distL="114300" distR="114300" simplePos="0" relativeHeight="251673088" behindDoc="0" locked="0" layoutInCell="1" allowOverlap="1" wp14:anchorId="32B0CD13" wp14:editId="1D365607">
            <wp:simplePos x="0" y="0"/>
            <wp:positionH relativeFrom="margin">
              <wp:align>center</wp:align>
            </wp:positionH>
            <wp:positionV relativeFrom="paragraph">
              <wp:posOffset>0</wp:posOffset>
            </wp:positionV>
            <wp:extent cx="5096586" cy="3448531"/>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96586" cy="3448531"/>
                    </a:xfrm>
                    <a:prstGeom prst="rect">
                      <a:avLst/>
                    </a:prstGeom>
                  </pic:spPr>
                </pic:pic>
              </a:graphicData>
            </a:graphic>
          </wp:anchor>
        </w:drawing>
      </w:r>
    </w:p>
    <w:p w14:paraId="6D1157D3" w14:textId="7B702658" w:rsidR="00997ED7" w:rsidRDefault="00997ED7" w:rsidP="001B6C3F"/>
    <w:p w14:paraId="086867DE" w14:textId="53949A0B" w:rsidR="000C5ADC" w:rsidRPr="00997ED7" w:rsidRDefault="00997ED7" w:rsidP="00526D03">
      <w:pPr>
        <w:numPr>
          <w:ilvl w:val="0"/>
          <w:numId w:val="28"/>
        </w:numPr>
      </w:pPr>
      <w:r w:rsidRPr="00997ED7">
        <w:t>Trung bình khoảng tin cậy của error:</w:t>
      </w:r>
    </w:p>
    <w:p w14:paraId="0C81D22C" w14:textId="446704E3" w:rsidR="00997ED7" w:rsidRDefault="00526D03" w:rsidP="001B6C3F">
      <w:pPr>
        <w:rPr>
          <w:b/>
          <w:bCs/>
        </w:rPr>
      </w:pPr>
      <w:r w:rsidRPr="00526D03">
        <w:rPr>
          <w:b/>
          <w:bCs/>
          <w:noProof/>
        </w:rPr>
        <w:drawing>
          <wp:anchor distT="0" distB="0" distL="114300" distR="114300" simplePos="0" relativeHeight="251645440" behindDoc="0" locked="0" layoutInCell="1" allowOverlap="1" wp14:anchorId="42A59AAE" wp14:editId="488F0EBA">
            <wp:simplePos x="0" y="0"/>
            <wp:positionH relativeFrom="margin">
              <wp:align>center</wp:align>
            </wp:positionH>
            <wp:positionV relativeFrom="paragraph">
              <wp:posOffset>1270</wp:posOffset>
            </wp:positionV>
            <wp:extent cx="5731510" cy="1731010"/>
            <wp:effectExtent l="0" t="0" r="254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anchor>
        </w:drawing>
      </w:r>
    </w:p>
    <w:p w14:paraId="2CF314F8" w14:textId="3A4D2025" w:rsidR="000C5ADC" w:rsidRPr="003C4610" w:rsidRDefault="00C3421D" w:rsidP="003C4610">
      <w:pPr>
        <w:numPr>
          <w:ilvl w:val="0"/>
          <w:numId w:val="29"/>
        </w:numPr>
      </w:pPr>
      <w:r w:rsidRPr="00C3421D">
        <w:rPr>
          <w:b/>
          <w:bCs/>
          <w:noProof/>
        </w:rPr>
        <w:drawing>
          <wp:anchor distT="0" distB="0" distL="114300" distR="114300" simplePos="0" relativeHeight="251647488" behindDoc="0" locked="0" layoutInCell="1" allowOverlap="1" wp14:anchorId="289F99B2" wp14:editId="3334DAA6">
            <wp:simplePos x="0" y="0"/>
            <wp:positionH relativeFrom="margin">
              <wp:align>center</wp:align>
            </wp:positionH>
            <wp:positionV relativeFrom="paragraph">
              <wp:posOffset>446727</wp:posOffset>
            </wp:positionV>
            <wp:extent cx="4572638" cy="12193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72638" cy="1219370"/>
                    </a:xfrm>
                    <a:prstGeom prst="rect">
                      <a:avLst/>
                    </a:prstGeom>
                  </pic:spPr>
                </pic:pic>
              </a:graphicData>
            </a:graphic>
            <wp14:sizeRelH relativeFrom="page">
              <wp14:pctWidth>0</wp14:pctWidth>
            </wp14:sizeRelH>
            <wp14:sizeRelV relativeFrom="page">
              <wp14:pctHeight>0</wp14:pctHeight>
            </wp14:sizeRelV>
          </wp:anchor>
        </w:drawing>
      </w:r>
      <w:r w:rsidR="003C4610" w:rsidRPr="003C4610">
        <w:t>Trung bình squared error train data:</w:t>
      </w:r>
    </w:p>
    <w:p w14:paraId="48CBB2C7" w14:textId="1329812C" w:rsidR="00997ED7" w:rsidRDefault="00997ED7" w:rsidP="001B6C3F">
      <w:pPr>
        <w:rPr>
          <w:b/>
          <w:bCs/>
        </w:rPr>
      </w:pPr>
    </w:p>
    <w:p w14:paraId="45C31467" w14:textId="67F28636" w:rsidR="007D13BA" w:rsidRDefault="007D13BA" w:rsidP="001B6C3F">
      <w:pPr>
        <w:rPr>
          <w:b/>
          <w:bCs/>
        </w:rPr>
      </w:pPr>
    </w:p>
    <w:p w14:paraId="78CA5231" w14:textId="272B6F17" w:rsidR="007D13BA" w:rsidRDefault="005D3D8A" w:rsidP="007D13BA">
      <w:pPr>
        <w:numPr>
          <w:ilvl w:val="0"/>
          <w:numId w:val="29"/>
        </w:numPr>
      </w:pPr>
      <w:r w:rsidRPr="005D3D8A">
        <w:rPr>
          <w:noProof/>
        </w:rPr>
        <w:lastRenderedPageBreak/>
        <w:drawing>
          <wp:anchor distT="0" distB="0" distL="114300" distR="114300" simplePos="0" relativeHeight="251650560" behindDoc="0" locked="0" layoutInCell="1" allowOverlap="1" wp14:anchorId="430D566C" wp14:editId="0DB4ED6C">
            <wp:simplePos x="0" y="0"/>
            <wp:positionH relativeFrom="margin">
              <wp:align>center</wp:align>
            </wp:positionH>
            <wp:positionV relativeFrom="paragraph">
              <wp:posOffset>399792</wp:posOffset>
            </wp:positionV>
            <wp:extent cx="3896269" cy="1228896"/>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96269" cy="1228896"/>
                    </a:xfrm>
                    <a:prstGeom prst="rect">
                      <a:avLst/>
                    </a:prstGeom>
                  </pic:spPr>
                </pic:pic>
              </a:graphicData>
            </a:graphic>
          </wp:anchor>
        </w:drawing>
      </w:r>
      <w:r w:rsidR="007D13BA">
        <w:t xml:space="preserve">Trung bình </w:t>
      </w:r>
      <w:r w:rsidR="007D13BA" w:rsidRPr="003C4610">
        <w:t>squared error train data:</w:t>
      </w:r>
    </w:p>
    <w:p w14:paraId="5E5259DF" w14:textId="2481EB45" w:rsidR="005D3D8A" w:rsidRPr="003C4610" w:rsidRDefault="005D3D8A" w:rsidP="005D3D8A"/>
    <w:p w14:paraId="144A1A90" w14:textId="77777777" w:rsidR="000C5ADC" w:rsidRDefault="000C5ADC" w:rsidP="007D13BA">
      <w:pPr>
        <w:ind w:firstLine="0"/>
        <w:rPr>
          <w:b/>
          <w:bCs/>
        </w:rPr>
      </w:pPr>
    </w:p>
    <w:p w14:paraId="408867EE" w14:textId="74A449D1" w:rsidR="001B6C3F" w:rsidRPr="004D0F5E" w:rsidRDefault="00C90D3E" w:rsidP="001B6C3F">
      <w:pPr>
        <w:rPr>
          <w:b/>
          <w:bCs/>
        </w:rPr>
      </w:pPr>
      <w:r w:rsidRPr="004D0F5E">
        <w:rPr>
          <w:b/>
          <w:bCs/>
        </w:rPr>
        <w:t xml:space="preserve">Mô hình tuyến tính cho </w:t>
      </w:r>
      <w:r w:rsidR="004D0F5E">
        <w:rPr>
          <w:b/>
          <w:bCs/>
        </w:rPr>
        <w:t>mỗi</w:t>
      </w:r>
      <w:r w:rsidRPr="004D0F5E">
        <w:rPr>
          <w:b/>
          <w:bCs/>
        </w:rPr>
        <w:t xml:space="preserve"> hãng:</w:t>
      </w:r>
    </w:p>
    <w:p w14:paraId="670C6D4C" w14:textId="5C4D8F68" w:rsidR="00C90D3E" w:rsidRPr="00C90D3E" w:rsidRDefault="000C5ADC" w:rsidP="001B6C3F">
      <w:pPr>
        <w:rPr>
          <w:b/>
          <w:bCs/>
        </w:rPr>
      </w:pPr>
      <w:r w:rsidRPr="000C5ADC">
        <w:rPr>
          <w:b/>
          <w:bCs/>
          <w:noProof/>
        </w:rPr>
        <w:drawing>
          <wp:inline distT="0" distB="0" distL="0" distR="0" wp14:anchorId="69F4381B" wp14:editId="7104F6E9">
            <wp:extent cx="3591426" cy="407726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1426" cy="4077269"/>
                    </a:xfrm>
                    <a:prstGeom prst="rect">
                      <a:avLst/>
                    </a:prstGeom>
                  </pic:spPr>
                </pic:pic>
              </a:graphicData>
            </a:graphic>
          </wp:inline>
        </w:drawing>
      </w:r>
    </w:p>
    <w:p w14:paraId="662DC5B2" w14:textId="1FBD9801" w:rsidR="00F505A5" w:rsidRDefault="00F505A5" w:rsidP="00F505A5">
      <w:pPr>
        <w:numPr>
          <w:ilvl w:val="0"/>
          <w:numId w:val="29"/>
        </w:numPr>
      </w:pPr>
      <w:r>
        <w:t>Trung bình khoảng tin cậy error:</w:t>
      </w:r>
    </w:p>
    <w:p w14:paraId="477D2B17" w14:textId="2708A327" w:rsidR="001C4E96" w:rsidRDefault="001C4E96" w:rsidP="001C4E96">
      <w:r w:rsidRPr="001C4E96">
        <w:rPr>
          <w:noProof/>
        </w:rPr>
        <w:drawing>
          <wp:anchor distT="0" distB="0" distL="114300" distR="114300" simplePos="0" relativeHeight="251674112" behindDoc="0" locked="0" layoutInCell="1" allowOverlap="1" wp14:anchorId="1167DE12" wp14:editId="66814F10">
            <wp:simplePos x="0" y="0"/>
            <wp:positionH relativeFrom="margin">
              <wp:align>center</wp:align>
            </wp:positionH>
            <wp:positionV relativeFrom="paragraph">
              <wp:posOffset>2387</wp:posOffset>
            </wp:positionV>
            <wp:extent cx="4639322" cy="1105054"/>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39322" cy="1105054"/>
                    </a:xfrm>
                    <a:prstGeom prst="rect">
                      <a:avLst/>
                    </a:prstGeom>
                  </pic:spPr>
                </pic:pic>
              </a:graphicData>
            </a:graphic>
          </wp:anchor>
        </w:drawing>
      </w:r>
    </w:p>
    <w:p w14:paraId="2B893089" w14:textId="4917BF8D" w:rsidR="00491D29" w:rsidRDefault="00491D29" w:rsidP="00F505A5"/>
    <w:p w14:paraId="0EE1A4B2" w14:textId="11CE5185" w:rsidR="00491D29" w:rsidRDefault="00413595" w:rsidP="00413595">
      <w:pPr>
        <w:numPr>
          <w:ilvl w:val="0"/>
          <w:numId w:val="29"/>
        </w:numPr>
      </w:pPr>
      <w:r w:rsidRPr="00413595">
        <w:rPr>
          <w:noProof/>
        </w:rPr>
        <w:lastRenderedPageBreak/>
        <w:drawing>
          <wp:anchor distT="0" distB="0" distL="114300" distR="114300" simplePos="0" relativeHeight="251651584" behindDoc="0" locked="0" layoutInCell="1" allowOverlap="1" wp14:anchorId="1F5CB207" wp14:editId="09C313EC">
            <wp:simplePos x="0" y="0"/>
            <wp:positionH relativeFrom="margin">
              <wp:align>center</wp:align>
            </wp:positionH>
            <wp:positionV relativeFrom="paragraph">
              <wp:posOffset>382407</wp:posOffset>
            </wp:positionV>
            <wp:extent cx="3905795" cy="114316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05795" cy="1143160"/>
                    </a:xfrm>
                    <a:prstGeom prst="rect">
                      <a:avLst/>
                    </a:prstGeom>
                  </pic:spPr>
                </pic:pic>
              </a:graphicData>
            </a:graphic>
          </wp:anchor>
        </w:drawing>
      </w:r>
      <w:r w:rsidR="00491D29" w:rsidRPr="00491D29">
        <w:t>Trung bình squared error train data:</w:t>
      </w:r>
    </w:p>
    <w:p w14:paraId="5EDDF972" w14:textId="7571DA15" w:rsidR="00491D29" w:rsidRDefault="00491D29" w:rsidP="00491D29"/>
    <w:p w14:paraId="0B18D980" w14:textId="519A1819" w:rsidR="00491D29" w:rsidRDefault="00491D29" w:rsidP="00491D29">
      <w:pPr>
        <w:numPr>
          <w:ilvl w:val="0"/>
          <w:numId w:val="29"/>
        </w:numPr>
      </w:pPr>
      <w:r>
        <w:t xml:space="preserve">Trung </w:t>
      </w:r>
      <w:r w:rsidRPr="00491D29">
        <w:t xml:space="preserve">bình squared error </w:t>
      </w:r>
      <w:r>
        <w:t>test</w:t>
      </w:r>
      <w:r w:rsidRPr="00491D29">
        <w:t xml:space="preserve"> data:</w:t>
      </w:r>
    </w:p>
    <w:p w14:paraId="2BC85AFB" w14:textId="4EE90E54" w:rsidR="00491D29" w:rsidRDefault="00BA6FC2" w:rsidP="00491D29">
      <w:pPr>
        <w:ind w:left="1211" w:firstLine="0"/>
      </w:pPr>
      <w:r w:rsidRPr="00BA6FC2">
        <w:rPr>
          <w:noProof/>
        </w:rPr>
        <w:drawing>
          <wp:anchor distT="0" distB="0" distL="114300" distR="114300" simplePos="0" relativeHeight="251675136" behindDoc="0" locked="0" layoutInCell="1" allowOverlap="1" wp14:anchorId="5DD799D6" wp14:editId="1BE008EC">
            <wp:simplePos x="0" y="0"/>
            <wp:positionH relativeFrom="margin">
              <wp:align>center</wp:align>
            </wp:positionH>
            <wp:positionV relativeFrom="paragraph">
              <wp:posOffset>1511</wp:posOffset>
            </wp:positionV>
            <wp:extent cx="3867690" cy="12193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67690" cy="1219370"/>
                    </a:xfrm>
                    <a:prstGeom prst="rect">
                      <a:avLst/>
                    </a:prstGeom>
                  </pic:spPr>
                </pic:pic>
              </a:graphicData>
            </a:graphic>
          </wp:anchor>
        </w:drawing>
      </w:r>
    </w:p>
    <w:p w14:paraId="40D6F8CF" w14:textId="1460F1ED" w:rsidR="00CD232E" w:rsidRDefault="00CD232E" w:rsidP="00CD232E">
      <w:pPr>
        <w:pStyle w:val="Heading30"/>
      </w:pPr>
      <w:r>
        <w:t>6.2.2) Mô hình k-NN:</w:t>
      </w:r>
    </w:p>
    <w:p w14:paraId="3EBADE48" w14:textId="3784C95F" w:rsidR="00CD232E" w:rsidRDefault="00CD232E" w:rsidP="00CD232E">
      <w:r>
        <w:t>Định nghĩa:</w:t>
      </w:r>
    </w:p>
    <w:p w14:paraId="7C2E02EC" w14:textId="3C24F2E0" w:rsidR="00CD232E" w:rsidRDefault="00CD232E" w:rsidP="00CD232E">
      <w:r w:rsidRPr="00CD232E">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7C8C2D22" w14:textId="0B757DCF" w:rsidR="00CD232E" w:rsidRDefault="00CD232E" w:rsidP="00CD232E">
      <w: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p>
    <w:p w14:paraId="28AC5A2E" w14:textId="77777777" w:rsidR="00CD232E" w:rsidRDefault="00CD232E" w:rsidP="00CD232E"/>
    <w:p w14:paraId="70864F71" w14:textId="25904F53" w:rsidR="00CD232E" w:rsidRDefault="00CD232E" w:rsidP="00CD232E">
      <w: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795EDECE" w14:textId="7E66E501" w:rsidR="00CD232E" w:rsidRDefault="00CD232E" w:rsidP="00CD232E">
      <w:pPr>
        <w:rPr>
          <w:b/>
          <w:bCs/>
        </w:rPr>
      </w:pPr>
      <w:r w:rsidRPr="00CD232E">
        <w:rPr>
          <w:b/>
          <w:bCs/>
        </w:rPr>
        <w:t>Các công thức để ước lượng khoảng cách:</w:t>
      </w:r>
    </w:p>
    <w:p w14:paraId="2B63A12E" w14:textId="7CBE48E3" w:rsidR="00CD232E" w:rsidRPr="00C30239" w:rsidRDefault="00CD232E" w:rsidP="00C30239">
      <w:pPr>
        <w:numPr>
          <w:ilvl w:val="0"/>
          <w:numId w:val="27"/>
        </w:numPr>
      </w:pPr>
      <w:r w:rsidRPr="00C30239">
        <w:rPr>
          <w:noProof/>
        </w:rPr>
        <w:drawing>
          <wp:anchor distT="0" distB="0" distL="114300" distR="114300" simplePos="0" relativeHeight="251664896" behindDoc="0" locked="0" layoutInCell="1" allowOverlap="1" wp14:anchorId="234D2D87" wp14:editId="7CC30472">
            <wp:simplePos x="0" y="0"/>
            <wp:positionH relativeFrom="margin">
              <wp:posOffset>1308735</wp:posOffset>
            </wp:positionH>
            <wp:positionV relativeFrom="paragraph">
              <wp:posOffset>555504</wp:posOffset>
            </wp:positionV>
            <wp:extent cx="3113405" cy="12484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3405" cy="1248410"/>
                    </a:xfrm>
                    <a:prstGeom prst="rect">
                      <a:avLst/>
                    </a:prstGeom>
                  </pic:spPr>
                </pic:pic>
              </a:graphicData>
            </a:graphic>
            <wp14:sizeRelH relativeFrom="margin">
              <wp14:pctWidth>0</wp14:pctWidth>
            </wp14:sizeRelH>
            <wp14:sizeRelV relativeFrom="margin">
              <wp14:pctHeight>0</wp14:pctHeight>
            </wp14:sizeRelV>
          </wp:anchor>
        </w:drawing>
      </w:r>
      <w:r w:rsidRPr="00C30239">
        <w:t>Euclidean</w:t>
      </w:r>
      <w:r w:rsidR="00C30239">
        <w:t xml:space="preserve"> distance</w:t>
      </w:r>
      <w:r w:rsidRPr="00C30239">
        <w:t>:</w:t>
      </w:r>
    </w:p>
    <w:p w14:paraId="038B7994" w14:textId="57DF3D30" w:rsidR="00CD232E" w:rsidRDefault="00CD232E" w:rsidP="00CD232E"/>
    <w:p w14:paraId="1711EF00" w14:textId="1572D4CA" w:rsidR="00CD232E" w:rsidRDefault="00C30239" w:rsidP="00C30239">
      <w:pPr>
        <w:numPr>
          <w:ilvl w:val="0"/>
          <w:numId w:val="27"/>
        </w:numPr>
      </w:pPr>
      <w:r w:rsidRPr="00C30239">
        <w:rPr>
          <w:noProof/>
        </w:rPr>
        <w:drawing>
          <wp:anchor distT="0" distB="0" distL="114300" distR="114300" simplePos="0" relativeHeight="251665920" behindDoc="0" locked="0" layoutInCell="1" allowOverlap="1" wp14:anchorId="093834B5" wp14:editId="608E8AE3">
            <wp:simplePos x="0" y="0"/>
            <wp:positionH relativeFrom="margin">
              <wp:align>center</wp:align>
            </wp:positionH>
            <wp:positionV relativeFrom="paragraph">
              <wp:posOffset>375326</wp:posOffset>
            </wp:positionV>
            <wp:extent cx="3119120" cy="547370"/>
            <wp:effectExtent l="0" t="0" r="508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9120" cy="547370"/>
                    </a:xfrm>
                    <a:prstGeom prst="rect">
                      <a:avLst/>
                    </a:prstGeom>
                  </pic:spPr>
                </pic:pic>
              </a:graphicData>
            </a:graphic>
            <wp14:sizeRelH relativeFrom="margin">
              <wp14:pctWidth>0</wp14:pctWidth>
            </wp14:sizeRelH>
            <wp14:sizeRelV relativeFrom="margin">
              <wp14:pctHeight>0</wp14:pctHeight>
            </wp14:sizeRelV>
          </wp:anchor>
        </w:drawing>
      </w:r>
      <w:r w:rsidRPr="00C30239">
        <w:t>Manhattan</w:t>
      </w:r>
      <w:r>
        <w:t xml:space="preserve"> distance:</w:t>
      </w:r>
    </w:p>
    <w:p w14:paraId="321DB137" w14:textId="5B1DD1A6" w:rsidR="00C30239" w:rsidRDefault="00C30239" w:rsidP="00C30239"/>
    <w:p w14:paraId="12130904" w14:textId="3BC0292A" w:rsidR="00C30239" w:rsidRDefault="00C30239" w:rsidP="00C30239">
      <w:pPr>
        <w:numPr>
          <w:ilvl w:val="0"/>
          <w:numId w:val="27"/>
        </w:numPr>
      </w:pPr>
      <w:r w:rsidRPr="00C30239">
        <w:rPr>
          <w:noProof/>
        </w:rPr>
        <w:drawing>
          <wp:anchor distT="0" distB="0" distL="114300" distR="114300" simplePos="0" relativeHeight="251670016" behindDoc="0" locked="0" layoutInCell="1" allowOverlap="1" wp14:anchorId="0733E7B0" wp14:editId="577321DF">
            <wp:simplePos x="0" y="0"/>
            <wp:positionH relativeFrom="margin">
              <wp:align>center</wp:align>
            </wp:positionH>
            <wp:positionV relativeFrom="paragraph">
              <wp:posOffset>488950</wp:posOffset>
            </wp:positionV>
            <wp:extent cx="3171190" cy="6769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1190" cy="676910"/>
                    </a:xfrm>
                    <a:prstGeom prst="rect">
                      <a:avLst/>
                    </a:prstGeom>
                  </pic:spPr>
                </pic:pic>
              </a:graphicData>
            </a:graphic>
            <wp14:sizeRelH relativeFrom="margin">
              <wp14:pctWidth>0</wp14:pctWidth>
            </wp14:sizeRelH>
            <wp14:sizeRelV relativeFrom="margin">
              <wp14:pctHeight>0</wp14:pctHeight>
            </wp14:sizeRelV>
          </wp:anchor>
        </w:drawing>
      </w:r>
      <w:r w:rsidRPr="00C30239">
        <w:t>Minkowski</w:t>
      </w:r>
      <w:r>
        <w:t xml:space="preserve"> distance:</w:t>
      </w:r>
    </w:p>
    <w:p w14:paraId="4D720C50" w14:textId="543F5A34" w:rsidR="00C30239" w:rsidRDefault="00C30239" w:rsidP="00C30239"/>
    <w:p w14:paraId="17FA316D" w14:textId="60C56B67" w:rsidR="00C30239" w:rsidRDefault="00C30239" w:rsidP="00C30239">
      <w:pPr>
        <w:numPr>
          <w:ilvl w:val="0"/>
          <w:numId w:val="27"/>
        </w:numPr>
      </w:pPr>
      <w:r w:rsidRPr="00C30239">
        <w:rPr>
          <w:noProof/>
        </w:rPr>
        <w:drawing>
          <wp:anchor distT="0" distB="0" distL="114300" distR="114300" simplePos="0" relativeHeight="251672064" behindDoc="0" locked="0" layoutInCell="1" allowOverlap="1" wp14:anchorId="072AED20" wp14:editId="76E74811">
            <wp:simplePos x="0" y="0"/>
            <wp:positionH relativeFrom="margin">
              <wp:posOffset>1056005</wp:posOffset>
            </wp:positionH>
            <wp:positionV relativeFrom="paragraph">
              <wp:posOffset>414285</wp:posOffset>
            </wp:positionV>
            <wp:extent cx="3617088" cy="1253918"/>
            <wp:effectExtent l="0" t="0" r="254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7088" cy="1253918"/>
                    </a:xfrm>
                    <a:prstGeom prst="rect">
                      <a:avLst/>
                    </a:prstGeom>
                  </pic:spPr>
                </pic:pic>
              </a:graphicData>
            </a:graphic>
          </wp:anchor>
        </w:drawing>
      </w:r>
      <w:r w:rsidRPr="00C30239">
        <w:t>Hamming</w:t>
      </w:r>
      <w:r>
        <w:t xml:space="preserve"> distance:</w:t>
      </w:r>
    </w:p>
    <w:p w14:paraId="10B63F1D" w14:textId="2D8122BC" w:rsidR="001B6C3F" w:rsidRDefault="001B6C3F" w:rsidP="001B6C3F"/>
    <w:p w14:paraId="4E1E5220" w14:textId="7C416891" w:rsidR="001B6C3F" w:rsidRDefault="001B6C3F" w:rsidP="001B6C3F"/>
    <w:p w14:paraId="745585CC" w14:textId="6762493B" w:rsidR="001B6C3F" w:rsidRPr="00F356ED" w:rsidRDefault="00C76253" w:rsidP="001B6C3F">
      <w:pPr>
        <w:rPr>
          <w:b/>
          <w:bCs/>
        </w:rPr>
      </w:pPr>
      <w:r w:rsidRPr="00ED013C">
        <w:rPr>
          <w:noProof/>
        </w:rPr>
        <w:lastRenderedPageBreak/>
        <w:drawing>
          <wp:anchor distT="0" distB="0" distL="114300" distR="114300" simplePos="0" relativeHeight="251643392" behindDoc="0" locked="0" layoutInCell="1" allowOverlap="1" wp14:anchorId="19CCD5DB" wp14:editId="21C4AF23">
            <wp:simplePos x="0" y="0"/>
            <wp:positionH relativeFrom="margin">
              <wp:posOffset>-8183</wp:posOffset>
            </wp:positionH>
            <wp:positionV relativeFrom="paragraph">
              <wp:posOffset>375325</wp:posOffset>
            </wp:positionV>
            <wp:extent cx="5731510" cy="120396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anchor>
        </w:drawing>
      </w:r>
      <w:r w:rsidR="00F356ED">
        <w:rPr>
          <w:b/>
          <w:bCs/>
        </w:rPr>
        <w:t>Thực nghiệm mô hình:</w:t>
      </w:r>
    </w:p>
    <w:p w14:paraId="6873E4FA" w14:textId="5995EAEC" w:rsidR="00ED013C" w:rsidRDefault="00ED013C" w:rsidP="00F356ED"/>
    <w:p w14:paraId="78F78D3C" w14:textId="12CD7759" w:rsidR="00ED013C" w:rsidRDefault="00C76253" w:rsidP="00F356ED">
      <w:pPr>
        <w:rPr>
          <w:b/>
          <w:bCs/>
        </w:rPr>
      </w:pPr>
      <w:r w:rsidRPr="00C76253">
        <w:rPr>
          <w:b/>
          <w:bCs/>
          <w:noProof/>
        </w:rPr>
        <w:drawing>
          <wp:anchor distT="0" distB="0" distL="114300" distR="114300" simplePos="0" relativeHeight="251652608" behindDoc="0" locked="0" layoutInCell="1" allowOverlap="1" wp14:anchorId="15C25F69" wp14:editId="117F880B">
            <wp:simplePos x="0" y="0"/>
            <wp:positionH relativeFrom="margin">
              <wp:align>center</wp:align>
            </wp:positionH>
            <wp:positionV relativeFrom="paragraph">
              <wp:posOffset>371000</wp:posOffset>
            </wp:positionV>
            <wp:extent cx="5731510" cy="202501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anchor>
        </w:drawing>
      </w:r>
      <w:r w:rsidR="00ED013C">
        <w:rPr>
          <w:b/>
          <w:bCs/>
        </w:rPr>
        <w:t>Trung bình squared error test data:</w:t>
      </w:r>
    </w:p>
    <w:p w14:paraId="57B97552" w14:textId="7D2F188B" w:rsidR="00C76253" w:rsidRDefault="00C76253" w:rsidP="00F356ED">
      <w:pPr>
        <w:rPr>
          <w:b/>
          <w:bCs/>
        </w:rPr>
      </w:pPr>
    </w:p>
    <w:p w14:paraId="4EAE592D" w14:textId="4EA89468" w:rsidR="00ED013C" w:rsidRPr="00ED013C" w:rsidRDefault="00ED013C" w:rsidP="00F356ED">
      <w:pPr>
        <w:rPr>
          <w:b/>
          <w:bCs/>
        </w:rPr>
      </w:pPr>
    </w:p>
    <w:p w14:paraId="7EA17978" w14:textId="322CA9BF" w:rsidR="00ED013C" w:rsidRDefault="008F5F7A" w:rsidP="00ED013C">
      <w:pPr>
        <w:rPr>
          <w:b/>
          <w:bCs/>
        </w:rPr>
      </w:pPr>
      <w:r w:rsidRPr="00AF4EC1">
        <w:rPr>
          <w:noProof/>
        </w:rPr>
        <w:drawing>
          <wp:anchor distT="0" distB="0" distL="114300" distR="114300" simplePos="0" relativeHeight="251653632" behindDoc="0" locked="0" layoutInCell="1" allowOverlap="1" wp14:anchorId="658A13C8" wp14:editId="6492B58E">
            <wp:simplePos x="0" y="0"/>
            <wp:positionH relativeFrom="margin">
              <wp:posOffset>-1270</wp:posOffset>
            </wp:positionH>
            <wp:positionV relativeFrom="paragraph">
              <wp:posOffset>324678</wp:posOffset>
            </wp:positionV>
            <wp:extent cx="5731510" cy="1548130"/>
            <wp:effectExtent l="0" t="0" r="254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anchor>
        </w:drawing>
      </w:r>
      <w:r w:rsidR="00ED013C">
        <w:rPr>
          <w:b/>
          <w:bCs/>
        </w:rPr>
        <w:t>Trung bình squared error test data:</w:t>
      </w:r>
    </w:p>
    <w:p w14:paraId="23468E94" w14:textId="5B088187" w:rsidR="00ED013C" w:rsidRDefault="00ED013C" w:rsidP="00F356ED"/>
    <w:p w14:paraId="59E14A79" w14:textId="6DDF0EBD" w:rsidR="005A5748" w:rsidRDefault="005A5748" w:rsidP="008F5F7A">
      <w:pPr>
        <w:ind w:firstLine="0"/>
      </w:pPr>
      <w:r>
        <w:br w:type="page"/>
      </w:r>
    </w:p>
    <w:p w14:paraId="36BD2065" w14:textId="3EFB5A46" w:rsidR="005A5748" w:rsidRDefault="005A5748" w:rsidP="005A5748">
      <w:pPr>
        <w:pStyle w:val="Heading1"/>
      </w:pPr>
      <w:r>
        <w:lastRenderedPageBreak/>
        <w:t>PHẦN 7 – KẾT LUẬN:</w:t>
      </w:r>
    </w:p>
    <w:p w14:paraId="4BC31748" w14:textId="612F6EDD" w:rsidR="005A5748" w:rsidRDefault="005A5748" w:rsidP="005A5748">
      <w:r>
        <w:t>Sau khi thực hiện xong đồ án, nhóm chúng em một số kết luận như sau:</w:t>
      </w:r>
    </w:p>
    <w:p w14:paraId="1206D730" w14:textId="17D2A48D" w:rsidR="005A5748" w:rsidRDefault="005A5748" w:rsidP="00B354A6">
      <w:pPr>
        <w:numPr>
          <w:ilvl w:val="0"/>
          <w:numId w:val="31"/>
        </w:numPr>
      </w:pPr>
      <w:r>
        <w:t xml:space="preserve"> Các điện thoại hiện tại đều là điện thoại cảm ứng, có RAM nằm trong khoảng 1GB tới 4GB.Bộ nhớ trong điện thoại nhiều nhất là 16GB. Và các mẫu điện thoại hầu hết hỗ trợ những chức năng cơ bản là wifi, bluetooth, 3G, 4G,…</w:t>
      </w:r>
    </w:p>
    <w:p w14:paraId="06FF748A" w14:textId="7475C011" w:rsidR="005A5748" w:rsidRDefault="0098691C" w:rsidP="00B354A6">
      <w:pPr>
        <w:numPr>
          <w:ilvl w:val="0"/>
          <w:numId w:val="31"/>
        </w:numPr>
      </w:pPr>
      <w:r>
        <w:t xml:space="preserve"> Hầu hết các biến là có mối tương quan với giá, ngoại trừ một số biến do giá trị của nó quá ít nên không thể kiểm định (ví dụ không thể kiểm định liệu 3G có ảnh hưởng tới giá không vì hầu hết các điện thoại đều có 3G và ít có điện thoại nào không có 3G)</w:t>
      </w:r>
      <w:r w:rsidR="00576857">
        <w:t>.</w:t>
      </w:r>
    </w:p>
    <w:p w14:paraId="64563D17" w14:textId="5D611A55" w:rsidR="00576857" w:rsidRDefault="00576857" w:rsidP="00B354A6">
      <w:pPr>
        <w:numPr>
          <w:ilvl w:val="0"/>
          <w:numId w:val="31"/>
        </w:numPr>
      </w:pPr>
      <w:r>
        <w:t xml:space="preserve"> Các biến khi kiểm định riêng thì có thể không ảnh hưởng tới giá nhiều, nhưng khi đưa vào mô hình tuyến tính thì lại là yếu tố quan trọng trong model</w:t>
      </w:r>
      <w:r w:rsidR="00985E7A">
        <w:t>.</w:t>
      </w:r>
    </w:p>
    <w:p w14:paraId="713C287C" w14:textId="054446F6" w:rsidR="00985E7A" w:rsidRPr="005A5748" w:rsidRDefault="00985E7A" w:rsidP="00960C84">
      <w:pPr>
        <w:ind w:left="1211" w:firstLine="0"/>
      </w:pPr>
    </w:p>
    <w:sectPr w:rsidR="00985E7A" w:rsidRPr="005A5748" w:rsidSect="00330784">
      <w:pgSz w:w="11906" w:h="16838"/>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Wingding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786D41"/>
    <w:multiLevelType w:val="hybridMultilevel"/>
    <w:tmpl w:val="36968B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3D939BC"/>
    <w:multiLevelType w:val="hybridMultilevel"/>
    <w:tmpl w:val="5FF49B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82B0F5E"/>
    <w:multiLevelType w:val="hybridMultilevel"/>
    <w:tmpl w:val="5DFE5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09B521EA"/>
    <w:multiLevelType w:val="hybridMultilevel"/>
    <w:tmpl w:val="F1FC08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A3E81"/>
    <w:multiLevelType w:val="hybridMultilevel"/>
    <w:tmpl w:val="D07A86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DA45A42"/>
    <w:multiLevelType w:val="hybridMultilevel"/>
    <w:tmpl w:val="22CEAF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CA44934"/>
    <w:multiLevelType w:val="multilevel"/>
    <w:tmpl w:val="14E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948C2"/>
    <w:multiLevelType w:val="hybridMultilevel"/>
    <w:tmpl w:val="16A634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6D07C04"/>
    <w:multiLevelType w:val="hybridMultilevel"/>
    <w:tmpl w:val="E886FA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C75AC8"/>
    <w:multiLevelType w:val="hybridMultilevel"/>
    <w:tmpl w:val="F4A88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C804608"/>
    <w:multiLevelType w:val="hybridMultilevel"/>
    <w:tmpl w:val="DB02718E"/>
    <w:lvl w:ilvl="0" w:tplc="5AA293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0566774"/>
    <w:multiLevelType w:val="hybridMultilevel"/>
    <w:tmpl w:val="1E1EE2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420D2BD"/>
    <w:multiLevelType w:val="multilevel"/>
    <w:tmpl w:val="4420D2B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52302FFC"/>
    <w:multiLevelType w:val="hybridMultilevel"/>
    <w:tmpl w:val="1884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21999"/>
    <w:multiLevelType w:val="hybridMultilevel"/>
    <w:tmpl w:val="8C60E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408066E"/>
    <w:multiLevelType w:val="hybridMultilevel"/>
    <w:tmpl w:val="EB5E37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8CD666E"/>
    <w:multiLevelType w:val="hybridMultilevel"/>
    <w:tmpl w:val="6F48B174"/>
    <w:lvl w:ilvl="0" w:tplc="04090001">
      <w:start w:val="1"/>
      <w:numFmt w:val="bullet"/>
      <w:lvlText w:val=""/>
      <w:lvlJc w:val="left"/>
      <w:pPr>
        <w:ind w:left="1571" w:hanging="360"/>
      </w:pPr>
      <w:rPr>
        <w:rFonts w:ascii="Symbol" w:hAnsi="Symbol" w:hint="default"/>
      </w:rPr>
    </w:lvl>
    <w:lvl w:ilvl="1" w:tplc="B4BE876C">
      <w:numFmt w:val="bullet"/>
      <w:lvlText w:val="-"/>
      <w:lvlJc w:val="left"/>
      <w:pPr>
        <w:ind w:left="2291" w:hanging="360"/>
      </w:pPr>
      <w:rPr>
        <w:rFonts w:ascii="Times New Roman" w:eastAsia="Helvetica"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AF11938"/>
    <w:multiLevelType w:val="hybridMultilevel"/>
    <w:tmpl w:val="79E013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048D44C"/>
    <w:multiLevelType w:val="multilevel"/>
    <w:tmpl w:val="6048D44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4B95C8A"/>
    <w:multiLevelType w:val="hybridMultilevel"/>
    <w:tmpl w:val="E48429C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6D5C1F87"/>
    <w:multiLevelType w:val="multilevel"/>
    <w:tmpl w:val="78887E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14"/>
  </w:num>
  <w:num w:numId="14">
    <w:abstractNumId w:val="13"/>
  </w:num>
  <w:num w:numId="15">
    <w:abstractNumId w:val="18"/>
  </w:num>
  <w:num w:numId="16">
    <w:abstractNumId w:val="24"/>
  </w:num>
  <w:num w:numId="17">
    <w:abstractNumId w:val="27"/>
  </w:num>
  <w:num w:numId="18">
    <w:abstractNumId w:val="17"/>
  </w:num>
  <w:num w:numId="19">
    <w:abstractNumId w:val="12"/>
  </w:num>
  <w:num w:numId="20">
    <w:abstractNumId w:val="26"/>
  </w:num>
  <w:num w:numId="21">
    <w:abstractNumId w:val="20"/>
  </w:num>
  <w:num w:numId="22">
    <w:abstractNumId w:val="28"/>
  </w:num>
  <w:num w:numId="23">
    <w:abstractNumId w:val="29"/>
  </w:num>
  <w:num w:numId="24">
    <w:abstractNumId w:val="15"/>
  </w:num>
  <w:num w:numId="25">
    <w:abstractNumId w:val="11"/>
  </w:num>
  <w:num w:numId="26">
    <w:abstractNumId w:val="30"/>
  </w:num>
  <w:num w:numId="27">
    <w:abstractNumId w:val="21"/>
  </w:num>
  <w:num w:numId="28">
    <w:abstractNumId w:val="16"/>
  </w:num>
  <w:num w:numId="29">
    <w:abstractNumId w:val="25"/>
  </w:num>
  <w:num w:numId="30">
    <w:abstractNumId w:val="22"/>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9654EC"/>
    <w:rsid w:val="00002C7D"/>
    <w:rsid w:val="000101CB"/>
    <w:rsid w:val="0002301F"/>
    <w:rsid w:val="000235B2"/>
    <w:rsid w:val="000330CD"/>
    <w:rsid w:val="00037D8D"/>
    <w:rsid w:val="00041B82"/>
    <w:rsid w:val="00050A31"/>
    <w:rsid w:val="000633EB"/>
    <w:rsid w:val="000716D2"/>
    <w:rsid w:val="00071AAB"/>
    <w:rsid w:val="00075CF5"/>
    <w:rsid w:val="000B1380"/>
    <w:rsid w:val="000B76C4"/>
    <w:rsid w:val="000C1B22"/>
    <w:rsid w:val="000C48CD"/>
    <w:rsid w:val="000C516D"/>
    <w:rsid w:val="000C5610"/>
    <w:rsid w:val="000C5ADC"/>
    <w:rsid w:val="000D0111"/>
    <w:rsid w:val="000D0F4B"/>
    <w:rsid w:val="000D1434"/>
    <w:rsid w:val="000E2CE7"/>
    <w:rsid w:val="000E6552"/>
    <w:rsid w:val="000F3A4F"/>
    <w:rsid w:val="000F59AC"/>
    <w:rsid w:val="00106588"/>
    <w:rsid w:val="0011332B"/>
    <w:rsid w:val="00122F51"/>
    <w:rsid w:val="001240A7"/>
    <w:rsid w:val="001256EA"/>
    <w:rsid w:val="001318BA"/>
    <w:rsid w:val="00133493"/>
    <w:rsid w:val="00135D3B"/>
    <w:rsid w:val="001364FE"/>
    <w:rsid w:val="001368DD"/>
    <w:rsid w:val="00141222"/>
    <w:rsid w:val="00147DB3"/>
    <w:rsid w:val="001500F7"/>
    <w:rsid w:val="001518A5"/>
    <w:rsid w:val="0016015D"/>
    <w:rsid w:val="00160FA8"/>
    <w:rsid w:val="00170095"/>
    <w:rsid w:val="00170E4F"/>
    <w:rsid w:val="001743F4"/>
    <w:rsid w:val="00181448"/>
    <w:rsid w:val="00187C33"/>
    <w:rsid w:val="00191BC0"/>
    <w:rsid w:val="001936B7"/>
    <w:rsid w:val="00195CE1"/>
    <w:rsid w:val="00196AB1"/>
    <w:rsid w:val="001A02C6"/>
    <w:rsid w:val="001B49BF"/>
    <w:rsid w:val="001B6C3F"/>
    <w:rsid w:val="001C4E96"/>
    <w:rsid w:val="001C58F7"/>
    <w:rsid w:val="001D688E"/>
    <w:rsid w:val="001E026A"/>
    <w:rsid w:val="001E389E"/>
    <w:rsid w:val="001E4882"/>
    <w:rsid w:val="001E7097"/>
    <w:rsid w:val="001F2BAC"/>
    <w:rsid w:val="00201333"/>
    <w:rsid w:val="00210FA7"/>
    <w:rsid w:val="00215595"/>
    <w:rsid w:val="00216417"/>
    <w:rsid w:val="002232C9"/>
    <w:rsid w:val="002325A3"/>
    <w:rsid w:val="00241E5D"/>
    <w:rsid w:val="00256CBC"/>
    <w:rsid w:val="00256F01"/>
    <w:rsid w:val="00262C80"/>
    <w:rsid w:val="0026631D"/>
    <w:rsid w:val="00267AF9"/>
    <w:rsid w:val="002862A9"/>
    <w:rsid w:val="00286781"/>
    <w:rsid w:val="002A1CED"/>
    <w:rsid w:val="002C2F53"/>
    <w:rsid w:val="002C4C22"/>
    <w:rsid w:val="002C5D7F"/>
    <w:rsid w:val="002E02CA"/>
    <w:rsid w:val="002E0A70"/>
    <w:rsid w:val="002E3E57"/>
    <w:rsid w:val="002E4CF5"/>
    <w:rsid w:val="002F167E"/>
    <w:rsid w:val="003112EE"/>
    <w:rsid w:val="00324625"/>
    <w:rsid w:val="00330784"/>
    <w:rsid w:val="00332EC8"/>
    <w:rsid w:val="0033518C"/>
    <w:rsid w:val="0033717E"/>
    <w:rsid w:val="00341E36"/>
    <w:rsid w:val="00342165"/>
    <w:rsid w:val="003437C2"/>
    <w:rsid w:val="00346E33"/>
    <w:rsid w:val="00347906"/>
    <w:rsid w:val="0037022B"/>
    <w:rsid w:val="00374149"/>
    <w:rsid w:val="00377186"/>
    <w:rsid w:val="0039143D"/>
    <w:rsid w:val="003A1C03"/>
    <w:rsid w:val="003B43CA"/>
    <w:rsid w:val="003B62E9"/>
    <w:rsid w:val="003C14A9"/>
    <w:rsid w:val="003C4610"/>
    <w:rsid w:val="003C5D23"/>
    <w:rsid w:val="003D2F73"/>
    <w:rsid w:val="003D63CE"/>
    <w:rsid w:val="003E51E1"/>
    <w:rsid w:val="003E67C2"/>
    <w:rsid w:val="003F473D"/>
    <w:rsid w:val="00401121"/>
    <w:rsid w:val="00403115"/>
    <w:rsid w:val="00413595"/>
    <w:rsid w:val="00414627"/>
    <w:rsid w:val="00417B52"/>
    <w:rsid w:val="004229A6"/>
    <w:rsid w:val="00425D63"/>
    <w:rsid w:val="00433E3C"/>
    <w:rsid w:val="00434C0A"/>
    <w:rsid w:val="004435B3"/>
    <w:rsid w:val="00454ACA"/>
    <w:rsid w:val="004643D8"/>
    <w:rsid w:val="00472764"/>
    <w:rsid w:val="0047600E"/>
    <w:rsid w:val="00485BCD"/>
    <w:rsid w:val="00491D29"/>
    <w:rsid w:val="00497C24"/>
    <w:rsid w:val="004A15BE"/>
    <w:rsid w:val="004A3101"/>
    <w:rsid w:val="004B7AA3"/>
    <w:rsid w:val="004C7BA5"/>
    <w:rsid w:val="004D0F5E"/>
    <w:rsid w:val="004D228B"/>
    <w:rsid w:val="004E23E2"/>
    <w:rsid w:val="004E7628"/>
    <w:rsid w:val="004F48F2"/>
    <w:rsid w:val="004F6C24"/>
    <w:rsid w:val="005149B1"/>
    <w:rsid w:val="00525524"/>
    <w:rsid w:val="00526A84"/>
    <w:rsid w:val="00526D03"/>
    <w:rsid w:val="0054569E"/>
    <w:rsid w:val="00551B0A"/>
    <w:rsid w:val="00555891"/>
    <w:rsid w:val="0056148F"/>
    <w:rsid w:val="005647F2"/>
    <w:rsid w:val="005662D1"/>
    <w:rsid w:val="00573A09"/>
    <w:rsid w:val="00575E10"/>
    <w:rsid w:val="00576857"/>
    <w:rsid w:val="00577B3C"/>
    <w:rsid w:val="005858C3"/>
    <w:rsid w:val="0058698B"/>
    <w:rsid w:val="005A4526"/>
    <w:rsid w:val="005A5748"/>
    <w:rsid w:val="005C1B16"/>
    <w:rsid w:val="005C61D6"/>
    <w:rsid w:val="005D37B5"/>
    <w:rsid w:val="005D3D8A"/>
    <w:rsid w:val="005D4840"/>
    <w:rsid w:val="005D48B3"/>
    <w:rsid w:val="005E53D0"/>
    <w:rsid w:val="005E6C23"/>
    <w:rsid w:val="005E7B67"/>
    <w:rsid w:val="005F5311"/>
    <w:rsid w:val="005F6C6F"/>
    <w:rsid w:val="006002EB"/>
    <w:rsid w:val="006074BF"/>
    <w:rsid w:val="006128EF"/>
    <w:rsid w:val="00617372"/>
    <w:rsid w:val="00621423"/>
    <w:rsid w:val="0062625D"/>
    <w:rsid w:val="006264B4"/>
    <w:rsid w:val="00635BB0"/>
    <w:rsid w:val="00643033"/>
    <w:rsid w:val="00644CC3"/>
    <w:rsid w:val="00646208"/>
    <w:rsid w:val="00647D61"/>
    <w:rsid w:val="00651A9B"/>
    <w:rsid w:val="00653DEA"/>
    <w:rsid w:val="00661468"/>
    <w:rsid w:val="006621C1"/>
    <w:rsid w:val="006628DD"/>
    <w:rsid w:val="006649F0"/>
    <w:rsid w:val="00670C31"/>
    <w:rsid w:val="0067245D"/>
    <w:rsid w:val="006730F3"/>
    <w:rsid w:val="00675034"/>
    <w:rsid w:val="0068470E"/>
    <w:rsid w:val="00695DCD"/>
    <w:rsid w:val="00697762"/>
    <w:rsid w:val="006A05CC"/>
    <w:rsid w:val="006A3160"/>
    <w:rsid w:val="006A35A7"/>
    <w:rsid w:val="006A4214"/>
    <w:rsid w:val="006A49A6"/>
    <w:rsid w:val="006A5F3B"/>
    <w:rsid w:val="006A7A15"/>
    <w:rsid w:val="006B20B8"/>
    <w:rsid w:val="006B42C7"/>
    <w:rsid w:val="006B4493"/>
    <w:rsid w:val="006C7ECE"/>
    <w:rsid w:val="006D7949"/>
    <w:rsid w:val="006E56ED"/>
    <w:rsid w:val="006E5815"/>
    <w:rsid w:val="006F0ADA"/>
    <w:rsid w:val="006F2B96"/>
    <w:rsid w:val="006F402C"/>
    <w:rsid w:val="006F5AFA"/>
    <w:rsid w:val="007152D7"/>
    <w:rsid w:val="00746C14"/>
    <w:rsid w:val="007621D3"/>
    <w:rsid w:val="00765372"/>
    <w:rsid w:val="007700DF"/>
    <w:rsid w:val="00781F8E"/>
    <w:rsid w:val="007821CF"/>
    <w:rsid w:val="00783E5C"/>
    <w:rsid w:val="0079392D"/>
    <w:rsid w:val="00796B83"/>
    <w:rsid w:val="007A723B"/>
    <w:rsid w:val="007C2301"/>
    <w:rsid w:val="007C2C59"/>
    <w:rsid w:val="007D13BA"/>
    <w:rsid w:val="007D3F33"/>
    <w:rsid w:val="007E280A"/>
    <w:rsid w:val="007E3C21"/>
    <w:rsid w:val="007E5A6E"/>
    <w:rsid w:val="00801F23"/>
    <w:rsid w:val="00835914"/>
    <w:rsid w:val="00837632"/>
    <w:rsid w:val="008447B8"/>
    <w:rsid w:val="0085640F"/>
    <w:rsid w:val="008567AA"/>
    <w:rsid w:val="0086600A"/>
    <w:rsid w:val="00866DBB"/>
    <w:rsid w:val="00881A31"/>
    <w:rsid w:val="00892712"/>
    <w:rsid w:val="008A680A"/>
    <w:rsid w:val="008B0BB0"/>
    <w:rsid w:val="008B5B2D"/>
    <w:rsid w:val="008B76E8"/>
    <w:rsid w:val="008D06EA"/>
    <w:rsid w:val="008D1A97"/>
    <w:rsid w:val="008D242A"/>
    <w:rsid w:val="008E29BA"/>
    <w:rsid w:val="008E6C4B"/>
    <w:rsid w:val="008F18C0"/>
    <w:rsid w:val="008F5F7A"/>
    <w:rsid w:val="009075A7"/>
    <w:rsid w:val="00907648"/>
    <w:rsid w:val="00917FCC"/>
    <w:rsid w:val="00927942"/>
    <w:rsid w:val="00930FDE"/>
    <w:rsid w:val="00947C8B"/>
    <w:rsid w:val="00957E94"/>
    <w:rsid w:val="00960C69"/>
    <w:rsid w:val="00960C84"/>
    <w:rsid w:val="009703D9"/>
    <w:rsid w:val="009818D9"/>
    <w:rsid w:val="00984C93"/>
    <w:rsid w:val="00985D68"/>
    <w:rsid w:val="00985E7A"/>
    <w:rsid w:val="0098691C"/>
    <w:rsid w:val="00987CE1"/>
    <w:rsid w:val="0099405C"/>
    <w:rsid w:val="00997CE7"/>
    <w:rsid w:val="00997ED7"/>
    <w:rsid w:val="009A0238"/>
    <w:rsid w:val="009A081D"/>
    <w:rsid w:val="009A28B8"/>
    <w:rsid w:val="009A5280"/>
    <w:rsid w:val="009B15B0"/>
    <w:rsid w:val="009C600F"/>
    <w:rsid w:val="009D0CC5"/>
    <w:rsid w:val="009D3723"/>
    <w:rsid w:val="009D764F"/>
    <w:rsid w:val="009E04F2"/>
    <w:rsid w:val="009E4D09"/>
    <w:rsid w:val="00A02E30"/>
    <w:rsid w:val="00A03B7B"/>
    <w:rsid w:val="00A200C9"/>
    <w:rsid w:val="00A20551"/>
    <w:rsid w:val="00A250D5"/>
    <w:rsid w:val="00A32F56"/>
    <w:rsid w:val="00A36028"/>
    <w:rsid w:val="00A36EF9"/>
    <w:rsid w:val="00A70DF4"/>
    <w:rsid w:val="00A72212"/>
    <w:rsid w:val="00A730BE"/>
    <w:rsid w:val="00A77630"/>
    <w:rsid w:val="00A8027C"/>
    <w:rsid w:val="00A81AC0"/>
    <w:rsid w:val="00A85767"/>
    <w:rsid w:val="00A91424"/>
    <w:rsid w:val="00A96A6B"/>
    <w:rsid w:val="00AA2C77"/>
    <w:rsid w:val="00AB04FD"/>
    <w:rsid w:val="00AC0CC0"/>
    <w:rsid w:val="00AC3FB9"/>
    <w:rsid w:val="00AC60EC"/>
    <w:rsid w:val="00AC702A"/>
    <w:rsid w:val="00AD226F"/>
    <w:rsid w:val="00AD5777"/>
    <w:rsid w:val="00AE129C"/>
    <w:rsid w:val="00AE21B4"/>
    <w:rsid w:val="00AE4C91"/>
    <w:rsid w:val="00AF4EC1"/>
    <w:rsid w:val="00AF692F"/>
    <w:rsid w:val="00AF7A30"/>
    <w:rsid w:val="00B00AED"/>
    <w:rsid w:val="00B1064E"/>
    <w:rsid w:val="00B13A52"/>
    <w:rsid w:val="00B13A7B"/>
    <w:rsid w:val="00B1729A"/>
    <w:rsid w:val="00B21281"/>
    <w:rsid w:val="00B24CF4"/>
    <w:rsid w:val="00B25816"/>
    <w:rsid w:val="00B26993"/>
    <w:rsid w:val="00B4570C"/>
    <w:rsid w:val="00B5208C"/>
    <w:rsid w:val="00B66347"/>
    <w:rsid w:val="00B70973"/>
    <w:rsid w:val="00B74876"/>
    <w:rsid w:val="00B83973"/>
    <w:rsid w:val="00BA2088"/>
    <w:rsid w:val="00BA6FC2"/>
    <w:rsid w:val="00BB1791"/>
    <w:rsid w:val="00BB377A"/>
    <w:rsid w:val="00BB7C2B"/>
    <w:rsid w:val="00BC1664"/>
    <w:rsid w:val="00BC2546"/>
    <w:rsid w:val="00BE1FEF"/>
    <w:rsid w:val="00BF1E32"/>
    <w:rsid w:val="00C00486"/>
    <w:rsid w:val="00C05085"/>
    <w:rsid w:val="00C1593D"/>
    <w:rsid w:val="00C30239"/>
    <w:rsid w:val="00C3421D"/>
    <w:rsid w:val="00C3738E"/>
    <w:rsid w:val="00C42333"/>
    <w:rsid w:val="00C43435"/>
    <w:rsid w:val="00C51374"/>
    <w:rsid w:val="00C532D7"/>
    <w:rsid w:val="00C56950"/>
    <w:rsid w:val="00C56C7E"/>
    <w:rsid w:val="00C76253"/>
    <w:rsid w:val="00C776A4"/>
    <w:rsid w:val="00C90D3E"/>
    <w:rsid w:val="00CA1790"/>
    <w:rsid w:val="00CA1C8E"/>
    <w:rsid w:val="00CA2C6C"/>
    <w:rsid w:val="00CB6CE6"/>
    <w:rsid w:val="00CB7D7F"/>
    <w:rsid w:val="00CC0600"/>
    <w:rsid w:val="00CC78AC"/>
    <w:rsid w:val="00CD232E"/>
    <w:rsid w:val="00CD306E"/>
    <w:rsid w:val="00CD7DF9"/>
    <w:rsid w:val="00CF1A2D"/>
    <w:rsid w:val="00CF32D0"/>
    <w:rsid w:val="00CF7953"/>
    <w:rsid w:val="00D0389D"/>
    <w:rsid w:val="00D07232"/>
    <w:rsid w:val="00D10245"/>
    <w:rsid w:val="00D146D3"/>
    <w:rsid w:val="00D17F39"/>
    <w:rsid w:val="00D21BDD"/>
    <w:rsid w:val="00D27F4F"/>
    <w:rsid w:val="00D36075"/>
    <w:rsid w:val="00D375B1"/>
    <w:rsid w:val="00D55367"/>
    <w:rsid w:val="00D62C10"/>
    <w:rsid w:val="00D65F07"/>
    <w:rsid w:val="00D71C34"/>
    <w:rsid w:val="00D7327A"/>
    <w:rsid w:val="00D81013"/>
    <w:rsid w:val="00D85484"/>
    <w:rsid w:val="00D92BB7"/>
    <w:rsid w:val="00DA70A7"/>
    <w:rsid w:val="00DC45FD"/>
    <w:rsid w:val="00DC76D2"/>
    <w:rsid w:val="00DD30ED"/>
    <w:rsid w:val="00DD7CC4"/>
    <w:rsid w:val="00DE5918"/>
    <w:rsid w:val="00DF250B"/>
    <w:rsid w:val="00E003C0"/>
    <w:rsid w:val="00E11F01"/>
    <w:rsid w:val="00E156AF"/>
    <w:rsid w:val="00E21230"/>
    <w:rsid w:val="00E221C4"/>
    <w:rsid w:val="00E338BE"/>
    <w:rsid w:val="00E52B7D"/>
    <w:rsid w:val="00E57BD6"/>
    <w:rsid w:val="00E61925"/>
    <w:rsid w:val="00E64C21"/>
    <w:rsid w:val="00E822A6"/>
    <w:rsid w:val="00E844B7"/>
    <w:rsid w:val="00E9195E"/>
    <w:rsid w:val="00EC04EF"/>
    <w:rsid w:val="00EC24C6"/>
    <w:rsid w:val="00ED013C"/>
    <w:rsid w:val="00ED1303"/>
    <w:rsid w:val="00ED2ACC"/>
    <w:rsid w:val="00ED3B73"/>
    <w:rsid w:val="00EE2002"/>
    <w:rsid w:val="00EE4347"/>
    <w:rsid w:val="00EE55E8"/>
    <w:rsid w:val="00EF2933"/>
    <w:rsid w:val="00F0473C"/>
    <w:rsid w:val="00F05146"/>
    <w:rsid w:val="00F1115D"/>
    <w:rsid w:val="00F11693"/>
    <w:rsid w:val="00F13E6C"/>
    <w:rsid w:val="00F20F77"/>
    <w:rsid w:val="00F21295"/>
    <w:rsid w:val="00F24C9C"/>
    <w:rsid w:val="00F24E22"/>
    <w:rsid w:val="00F25195"/>
    <w:rsid w:val="00F26CF6"/>
    <w:rsid w:val="00F26D56"/>
    <w:rsid w:val="00F277E6"/>
    <w:rsid w:val="00F3513C"/>
    <w:rsid w:val="00F356ED"/>
    <w:rsid w:val="00F4487C"/>
    <w:rsid w:val="00F44A1C"/>
    <w:rsid w:val="00F465C5"/>
    <w:rsid w:val="00F505A5"/>
    <w:rsid w:val="00F5180D"/>
    <w:rsid w:val="00F51B21"/>
    <w:rsid w:val="00F51D87"/>
    <w:rsid w:val="00F74726"/>
    <w:rsid w:val="00F8455C"/>
    <w:rsid w:val="00F85CE1"/>
    <w:rsid w:val="00F87525"/>
    <w:rsid w:val="00F94A45"/>
    <w:rsid w:val="00F94B8E"/>
    <w:rsid w:val="00F978C5"/>
    <w:rsid w:val="00FA018F"/>
    <w:rsid w:val="00FA2077"/>
    <w:rsid w:val="00FA6CC8"/>
    <w:rsid w:val="00FC0A2C"/>
    <w:rsid w:val="00FD70ED"/>
    <w:rsid w:val="00FE187D"/>
    <w:rsid w:val="00FE4769"/>
    <w:rsid w:val="00FE5D36"/>
    <w:rsid w:val="00FE660C"/>
    <w:rsid w:val="00FF439E"/>
    <w:rsid w:val="00FF5898"/>
    <w:rsid w:val="00FF7CAC"/>
    <w:rsid w:val="12032D93"/>
    <w:rsid w:val="40965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055D2"/>
  <w15:docId w15:val="{D8063B47-D699-4BCC-B909-7301C25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lsdException w:name="Subtitle"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qFormat="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qFormat="1"/>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84"/>
    <w:pPr>
      <w:spacing w:line="360" w:lineRule="auto"/>
      <w:ind w:firstLine="851"/>
      <w:jc w:val="both"/>
    </w:pPr>
    <w:rPr>
      <w:rFonts w:eastAsiaTheme="minorEastAsia" w:cstheme="minorBidi"/>
      <w:sz w:val="28"/>
      <w:lang w:eastAsia="zh-CN"/>
    </w:rPr>
  </w:style>
  <w:style w:type="paragraph" w:styleId="Heading1">
    <w:name w:val="heading 1"/>
    <w:basedOn w:val="Normal"/>
    <w:next w:val="Normal"/>
    <w:qFormat/>
    <w:rsid w:val="003B62E9"/>
    <w:pPr>
      <w:keepNext/>
      <w:keepLines/>
      <w:spacing w:before="360" w:after="360"/>
      <w:ind w:firstLine="0"/>
      <w:outlineLvl w:val="0"/>
    </w:pPr>
    <w:rPr>
      <w:b/>
      <w:bCs/>
      <w:kern w:val="44"/>
      <w:sz w:val="32"/>
      <w:szCs w:val="44"/>
    </w:rPr>
  </w:style>
  <w:style w:type="paragraph" w:styleId="Heading2">
    <w:name w:val="heading 2"/>
    <w:basedOn w:val="Normal"/>
    <w:next w:val="Normal"/>
    <w:link w:val="Heading2Char"/>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240" w:lineRule="auto"/>
      <w:outlineLvl w:val="2"/>
    </w:pPr>
    <w:rPr>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Cs w:val="28"/>
    </w:rPr>
  </w:style>
  <w:style w:type="paragraph" w:styleId="Heading5">
    <w:name w:val="heading 5"/>
    <w:basedOn w:val="Normal"/>
    <w:next w:val="Normal"/>
    <w:semiHidden/>
    <w:unhideWhenUsed/>
    <w:qFormat/>
    <w:pPr>
      <w:keepNext/>
      <w:keepLines/>
      <w:spacing w:before="280" w:after="290" w:line="376" w:lineRule="auto"/>
      <w:outlineLvl w:val="4"/>
    </w:pPr>
    <w:rPr>
      <w:b/>
      <w:bCs/>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rsid w:val="005F6C6F"/>
    <w:rPr>
      <w:rFonts w:ascii="Times New Roman" w:hAnsi="Times New Roman"/>
      <w:b/>
      <w:bCs/>
      <w:sz w:val="28"/>
    </w:rPr>
  </w:style>
  <w:style w:type="paragraph" w:styleId="Subtitle">
    <w:name w:val="Subtitle"/>
    <w:basedOn w:val="Heading3"/>
    <w:qFormat/>
    <w:rsid w:val="00A36EF9"/>
    <w:pPr>
      <w:spacing w:before="240" w:after="60" w:line="312" w:lineRule="auto"/>
      <w:jc w:val="left"/>
      <w:outlineLvl w:val="1"/>
    </w:pPr>
    <w:rPr>
      <w:rFonts w:cs="Arial"/>
      <w:b w:val="0"/>
      <w:bCs w:val="0"/>
      <w:kern w:val="28"/>
      <w:sz w:val="28"/>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fontstyle01">
    <w:name w:val="fontstyle01"/>
    <w:rsid w:val="001318BA"/>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1318BA"/>
    <w:pPr>
      <w:ind w:left="720"/>
      <w:contextualSpacing/>
    </w:pPr>
    <w:rPr>
      <w:rFonts w:eastAsia="MS Mincho" w:cs="Times New Roman"/>
      <w:szCs w:val="22"/>
      <w:lang w:eastAsia="ja-JP"/>
    </w:rPr>
  </w:style>
  <w:style w:type="paragraph" w:customStyle="1" w:styleId="Heading20">
    <w:name w:val="Heading2"/>
    <w:basedOn w:val="Heading2"/>
    <w:link w:val="Heading2Char0"/>
    <w:qFormat/>
    <w:rsid w:val="00A36EF9"/>
    <w:pPr>
      <w:spacing w:line="240" w:lineRule="auto"/>
    </w:pPr>
  </w:style>
  <w:style w:type="character" w:customStyle="1" w:styleId="fontstyle21">
    <w:name w:val="fontstyle21"/>
    <w:basedOn w:val="DefaultParagraphFont"/>
    <w:rsid w:val="00A36EF9"/>
    <w:rPr>
      <w:rFonts w:ascii="Wingdings-Regular" w:hAnsi="Wingdings-Regular" w:hint="default"/>
      <w:b w:val="0"/>
      <w:bCs w:val="0"/>
      <w:i w:val="0"/>
      <w:iCs w:val="0"/>
      <w:color w:val="000000"/>
      <w:sz w:val="20"/>
      <w:szCs w:val="20"/>
    </w:rPr>
  </w:style>
  <w:style w:type="character" w:customStyle="1" w:styleId="Heading2Char">
    <w:name w:val="Heading 2 Char"/>
    <w:basedOn w:val="DefaultParagraphFont"/>
    <w:link w:val="Heading2"/>
    <w:semiHidden/>
    <w:rsid w:val="00A36EF9"/>
    <w:rPr>
      <w:rFonts w:eastAsiaTheme="minorEastAsia" w:cstheme="minorBidi"/>
      <w:b/>
      <w:bCs/>
      <w:sz w:val="32"/>
      <w:szCs w:val="32"/>
      <w:lang w:eastAsia="zh-CN"/>
    </w:rPr>
  </w:style>
  <w:style w:type="character" w:customStyle="1" w:styleId="Heading2Char0">
    <w:name w:val="Heading2 Char"/>
    <w:basedOn w:val="Heading2Char"/>
    <w:link w:val="Heading20"/>
    <w:rsid w:val="00A36EF9"/>
    <w:rPr>
      <w:rFonts w:eastAsiaTheme="minorEastAsia" w:cstheme="minorBidi"/>
      <w:b/>
      <w:bCs/>
      <w:sz w:val="32"/>
      <w:szCs w:val="32"/>
      <w:lang w:eastAsia="zh-CN"/>
    </w:rPr>
  </w:style>
  <w:style w:type="paragraph" w:customStyle="1" w:styleId="Heading30">
    <w:name w:val="Heading3"/>
    <w:basedOn w:val="Heading3"/>
    <w:link w:val="Heading3Char0"/>
    <w:qFormat/>
    <w:rsid w:val="00B13A7B"/>
    <w:rPr>
      <w:sz w:val="28"/>
    </w:rPr>
  </w:style>
  <w:style w:type="character" w:styleId="PlaceholderText">
    <w:name w:val="Placeholder Text"/>
    <w:basedOn w:val="DefaultParagraphFont"/>
    <w:uiPriority w:val="99"/>
    <w:semiHidden/>
    <w:rsid w:val="00670C31"/>
    <w:rPr>
      <w:color w:val="808080"/>
    </w:rPr>
  </w:style>
  <w:style w:type="character" w:customStyle="1" w:styleId="Heading3Char">
    <w:name w:val="Heading 3 Char"/>
    <w:basedOn w:val="DefaultParagraphFont"/>
    <w:link w:val="Heading3"/>
    <w:semiHidden/>
    <w:rsid w:val="00B13A7B"/>
    <w:rPr>
      <w:rFonts w:eastAsiaTheme="minorEastAsia" w:cstheme="minorBidi"/>
      <w:b/>
      <w:bCs/>
      <w:sz w:val="24"/>
      <w:szCs w:val="32"/>
      <w:lang w:eastAsia="zh-CN"/>
    </w:rPr>
  </w:style>
  <w:style w:type="character" w:customStyle="1" w:styleId="Heading3Char0">
    <w:name w:val="Heading3 Char"/>
    <w:basedOn w:val="Heading3Char"/>
    <w:link w:val="Heading30"/>
    <w:rsid w:val="00B13A7B"/>
    <w:rPr>
      <w:rFonts w:eastAsiaTheme="minorEastAsia" w:cstheme="minorBidi"/>
      <w:b/>
      <w:bCs/>
      <w:sz w:val="28"/>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31">
      <w:bodyDiv w:val="1"/>
      <w:marLeft w:val="0"/>
      <w:marRight w:val="0"/>
      <w:marTop w:val="0"/>
      <w:marBottom w:val="0"/>
      <w:divBdr>
        <w:top w:val="none" w:sz="0" w:space="0" w:color="auto"/>
        <w:left w:val="none" w:sz="0" w:space="0" w:color="auto"/>
        <w:bottom w:val="none" w:sz="0" w:space="0" w:color="auto"/>
        <w:right w:val="none" w:sz="0" w:space="0" w:color="auto"/>
      </w:divBdr>
      <w:divsChild>
        <w:div w:id="410204170">
          <w:marLeft w:val="0"/>
          <w:marRight w:val="0"/>
          <w:marTop w:val="0"/>
          <w:marBottom w:val="0"/>
          <w:divBdr>
            <w:top w:val="none" w:sz="0" w:space="0" w:color="auto"/>
            <w:left w:val="none" w:sz="0" w:space="0" w:color="auto"/>
            <w:bottom w:val="none" w:sz="0" w:space="0" w:color="auto"/>
            <w:right w:val="none" w:sz="0" w:space="0" w:color="auto"/>
          </w:divBdr>
          <w:divsChild>
            <w:div w:id="5022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499">
      <w:bodyDiv w:val="1"/>
      <w:marLeft w:val="0"/>
      <w:marRight w:val="0"/>
      <w:marTop w:val="0"/>
      <w:marBottom w:val="0"/>
      <w:divBdr>
        <w:top w:val="none" w:sz="0" w:space="0" w:color="auto"/>
        <w:left w:val="none" w:sz="0" w:space="0" w:color="auto"/>
        <w:bottom w:val="none" w:sz="0" w:space="0" w:color="auto"/>
        <w:right w:val="none" w:sz="0" w:space="0" w:color="auto"/>
      </w:divBdr>
      <w:divsChild>
        <w:div w:id="162937483">
          <w:marLeft w:val="0"/>
          <w:marRight w:val="0"/>
          <w:marTop w:val="0"/>
          <w:marBottom w:val="0"/>
          <w:divBdr>
            <w:top w:val="none" w:sz="0" w:space="0" w:color="auto"/>
            <w:left w:val="none" w:sz="0" w:space="0" w:color="auto"/>
            <w:bottom w:val="none" w:sz="0" w:space="0" w:color="auto"/>
            <w:right w:val="none" w:sz="0" w:space="0" w:color="auto"/>
          </w:divBdr>
          <w:divsChild>
            <w:div w:id="768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1655">
      <w:bodyDiv w:val="1"/>
      <w:marLeft w:val="0"/>
      <w:marRight w:val="0"/>
      <w:marTop w:val="0"/>
      <w:marBottom w:val="0"/>
      <w:divBdr>
        <w:top w:val="none" w:sz="0" w:space="0" w:color="auto"/>
        <w:left w:val="none" w:sz="0" w:space="0" w:color="auto"/>
        <w:bottom w:val="none" w:sz="0" w:space="0" w:color="auto"/>
        <w:right w:val="none" w:sz="0" w:space="0" w:color="auto"/>
      </w:divBdr>
    </w:div>
    <w:div w:id="197547998">
      <w:bodyDiv w:val="1"/>
      <w:marLeft w:val="0"/>
      <w:marRight w:val="0"/>
      <w:marTop w:val="0"/>
      <w:marBottom w:val="0"/>
      <w:divBdr>
        <w:top w:val="none" w:sz="0" w:space="0" w:color="auto"/>
        <w:left w:val="none" w:sz="0" w:space="0" w:color="auto"/>
        <w:bottom w:val="none" w:sz="0" w:space="0" w:color="auto"/>
        <w:right w:val="none" w:sz="0" w:space="0" w:color="auto"/>
      </w:divBdr>
    </w:div>
    <w:div w:id="356858190">
      <w:bodyDiv w:val="1"/>
      <w:marLeft w:val="0"/>
      <w:marRight w:val="0"/>
      <w:marTop w:val="0"/>
      <w:marBottom w:val="0"/>
      <w:divBdr>
        <w:top w:val="none" w:sz="0" w:space="0" w:color="auto"/>
        <w:left w:val="none" w:sz="0" w:space="0" w:color="auto"/>
        <w:bottom w:val="none" w:sz="0" w:space="0" w:color="auto"/>
        <w:right w:val="none" w:sz="0" w:space="0" w:color="auto"/>
      </w:divBdr>
      <w:divsChild>
        <w:div w:id="1196187448">
          <w:marLeft w:val="0"/>
          <w:marRight w:val="0"/>
          <w:marTop w:val="0"/>
          <w:marBottom w:val="0"/>
          <w:divBdr>
            <w:top w:val="none" w:sz="0" w:space="0" w:color="auto"/>
            <w:left w:val="none" w:sz="0" w:space="0" w:color="auto"/>
            <w:bottom w:val="none" w:sz="0" w:space="0" w:color="auto"/>
            <w:right w:val="none" w:sz="0" w:space="0" w:color="auto"/>
          </w:divBdr>
          <w:divsChild>
            <w:div w:id="10006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19358">
      <w:bodyDiv w:val="1"/>
      <w:marLeft w:val="0"/>
      <w:marRight w:val="0"/>
      <w:marTop w:val="0"/>
      <w:marBottom w:val="0"/>
      <w:divBdr>
        <w:top w:val="none" w:sz="0" w:space="0" w:color="auto"/>
        <w:left w:val="none" w:sz="0" w:space="0" w:color="auto"/>
        <w:bottom w:val="none" w:sz="0" w:space="0" w:color="auto"/>
        <w:right w:val="none" w:sz="0" w:space="0" w:color="auto"/>
      </w:divBdr>
    </w:div>
    <w:div w:id="502621303">
      <w:bodyDiv w:val="1"/>
      <w:marLeft w:val="0"/>
      <w:marRight w:val="0"/>
      <w:marTop w:val="0"/>
      <w:marBottom w:val="0"/>
      <w:divBdr>
        <w:top w:val="none" w:sz="0" w:space="0" w:color="auto"/>
        <w:left w:val="none" w:sz="0" w:space="0" w:color="auto"/>
        <w:bottom w:val="none" w:sz="0" w:space="0" w:color="auto"/>
        <w:right w:val="none" w:sz="0" w:space="0" w:color="auto"/>
      </w:divBdr>
    </w:div>
    <w:div w:id="542600715">
      <w:bodyDiv w:val="1"/>
      <w:marLeft w:val="0"/>
      <w:marRight w:val="0"/>
      <w:marTop w:val="0"/>
      <w:marBottom w:val="0"/>
      <w:divBdr>
        <w:top w:val="none" w:sz="0" w:space="0" w:color="auto"/>
        <w:left w:val="none" w:sz="0" w:space="0" w:color="auto"/>
        <w:bottom w:val="none" w:sz="0" w:space="0" w:color="auto"/>
        <w:right w:val="none" w:sz="0" w:space="0" w:color="auto"/>
      </w:divBdr>
    </w:div>
    <w:div w:id="574315054">
      <w:bodyDiv w:val="1"/>
      <w:marLeft w:val="0"/>
      <w:marRight w:val="0"/>
      <w:marTop w:val="0"/>
      <w:marBottom w:val="0"/>
      <w:divBdr>
        <w:top w:val="none" w:sz="0" w:space="0" w:color="auto"/>
        <w:left w:val="none" w:sz="0" w:space="0" w:color="auto"/>
        <w:bottom w:val="none" w:sz="0" w:space="0" w:color="auto"/>
        <w:right w:val="none" w:sz="0" w:space="0" w:color="auto"/>
      </w:divBdr>
      <w:divsChild>
        <w:div w:id="1956135271">
          <w:marLeft w:val="0"/>
          <w:marRight w:val="0"/>
          <w:marTop w:val="0"/>
          <w:marBottom w:val="0"/>
          <w:divBdr>
            <w:top w:val="none" w:sz="0" w:space="0" w:color="auto"/>
            <w:left w:val="none" w:sz="0" w:space="0" w:color="auto"/>
            <w:bottom w:val="none" w:sz="0" w:space="0" w:color="auto"/>
            <w:right w:val="none" w:sz="0" w:space="0" w:color="auto"/>
          </w:divBdr>
          <w:divsChild>
            <w:div w:id="21236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0143">
      <w:bodyDiv w:val="1"/>
      <w:marLeft w:val="0"/>
      <w:marRight w:val="0"/>
      <w:marTop w:val="0"/>
      <w:marBottom w:val="0"/>
      <w:divBdr>
        <w:top w:val="none" w:sz="0" w:space="0" w:color="auto"/>
        <w:left w:val="none" w:sz="0" w:space="0" w:color="auto"/>
        <w:bottom w:val="none" w:sz="0" w:space="0" w:color="auto"/>
        <w:right w:val="none" w:sz="0" w:space="0" w:color="auto"/>
      </w:divBdr>
      <w:divsChild>
        <w:div w:id="2118523156">
          <w:marLeft w:val="0"/>
          <w:marRight w:val="0"/>
          <w:marTop w:val="0"/>
          <w:marBottom w:val="0"/>
          <w:divBdr>
            <w:top w:val="none" w:sz="0" w:space="0" w:color="auto"/>
            <w:left w:val="none" w:sz="0" w:space="0" w:color="auto"/>
            <w:bottom w:val="none" w:sz="0" w:space="0" w:color="auto"/>
            <w:right w:val="none" w:sz="0" w:space="0" w:color="auto"/>
          </w:divBdr>
          <w:divsChild>
            <w:div w:id="11571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5791">
      <w:bodyDiv w:val="1"/>
      <w:marLeft w:val="0"/>
      <w:marRight w:val="0"/>
      <w:marTop w:val="0"/>
      <w:marBottom w:val="0"/>
      <w:divBdr>
        <w:top w:val="none" w:sz="0" w:space="0" w:color="auto"/>
        <w:left w:val="none" w:sz="0" w:space="0" w:color="auto"/>
        <w:bottom w:val="none" w:sz="0" w:space="0" w:color="auto"/>
        <w:right w:val="none" w:sz="0" w:space="0" w:color="auto"/>
      </w:divBdr>
      <w:divsChild>
        <w:div w:id="139351611">
          <w:marLeft w:val="0"/>
          <w:marRight w:val="0"/>
          <w:marTop w:val="0"/>
          <w:marBottom w:val="0"/>
          <w:divBdr>
            <w:top w:val="none" w:sz="0" w:space="0" w:color="auto"/>
            <w:left w:val="none" w:sz="0" w:space="0" w:color="auto"/>
            <w:bottom w:val="none" w:sz="0" w:space="0" w:color="auto"/>
            <w:right w:val="none" w:sz="0" w:space="0" w:color="auto"/>
          </w:divBdr>
          <w:divsChild>
            <w:div w:id="14627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184">
      <w:bodyDiv w:val="1"/>
      <w:marLeft w:val="0"/>
      <w:marRight w:val="0"/>
      <w:marTop w:val="0"/>
      <w:marBottom w:val="0"/>
      <w:divBdr>
        <w:top w:val="none" w:sz="0" w:space="0" w:color="auto"/>
        <w:left w:val="none" w:sz="0" w:space="0" w:color="auto"/>
        <w:bottom w:val="none" w:sz="0" w:space="0" w:color="auto"/>
        <w:right w:val="none" w:sz="0" w:space="0" w:color="auto"/>
      </w:divBdr>
      <w:divsChild>
        <w:div w:id="1219974908">
          <w:marLeft w:val="0"/>
          <w:marRight w:val="0"/>
          <w:marTop w:val="0"/>
          <w:marBottom w:val="0"/>
          <w:divBdr>
            <w:top w:val="none" w:sz="0" w:space="0" w:color="auto"/>
            <w:left w:val="none" w:sz="0" w:space="0" w:color="auto"/>
            <w:bottom w:val="none" w:sz="0" w:space="0" w:color="auto"/>
            <w:right w:val="none" w:sz="0" w:space="0" w:color="auto"/>
          </w:divBdr>
          <w:divsChild>
            <w:div w:id="16108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895">
      <w:bodyDiv w:val="1"/>
      <w:marLeft w:val="0"/>
      <w:marRight w:val="0"/>
      <w:marTop w:val="0"/>
      <w:marBottom w:val="0"/>
      <w:divBdr>
        <w:top w:val="none" w:sz="0" w:space="0" w:color="auto"/>
        <w:left w:val="none" w:sz="0" w:space="0" w:color="auto"/>
        <w:bottom w:val="none" w:sz="0" w:space="0" w:color="auto"/>
        <w:right w:val="none" w:sz="0" w:space="0" w:color="auto"/>
      </w:divBdr>
    </w:div>
    <w:div w:id="1022440638">
      <w:bodyDiv w:val="1"/>
      <w:marLeft w:val="0"/>
      <w:marRight w:val="0"/>
      <w:marTop w:val="0"/>
      <w:marBottom w:val="0"/>
      <w:divBdr>
        <w:top w:val="none" w:sz="0" w:space="0" w:color="auto"/>
        <w:left w:val="none" w:sz="0" w:space="0" w:color="auto"/>
        <w:bottom w:val="none" w:sz="0" w:space="0" w:color="auto"/>
        <w:right w:val="none" w:sz="0" w:space="0" w:color="auto"/>
      </w:divBdr>
      <w:divsChild>
        <w:div w:id="1415123794">
          <w:marLeft w:val="0"/>
          <w:marRight w:val="0"/>
          <w:marTop w:val="0"/>
          <w:marBottom w:val="0"/>
          <w:divBdr>
            <w:top w:val="none" w:sz="0" w:space="0" w:color="auto"/>
            <w:left w:val="none" w:sz="0" w:space="0" w:color="auto"/>
            <w:bottom w:val="none" w:sz="0" w:space="0" w:color="auto"/>
            <w:right w:val="none" w:sz="0" w:space="0" w:color="auto"/>
          </w:divBdr>
          <w:divsChild>
            <w:div w:id="414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733">
      <w:bodyDiv w:val="1"/>
      <w:marLeft w:val="0"/>
      <w:marRight w:val="0"/>
      <w:marTop w:val="0"/>
      <w:marBottom w:val="0"/>
      <w:divBdr>
        <w:top w:val="none" w:sz="0" w:space="0" w:color="auto"/>
        <w:left w:val="none" w:sz="0" w:space="0" w:color="auto"/>
        <w:bottom w:val="none" w:sz="0" w:space="0" w:color="auto"/>
        <w:right w:val="none" w:sz="0" w:space="0" w:color="auto"/>
      </w:divBdr>
      <w:divsChild>
        <w:div w:id="1753157544">
          <w:marLeft w:val="0"/>
          <w:marRight w:val="0"/>
          <w:marTop w:val="0"/>
          <w:marBottom w:val="0"/>
          <w:divBdr>
            <w:top w:val="none" w:sz="0" w:space="0" w:color="auto"/>
            <w:left w:val="none" w:sz="0" w:space="0" w:color="auto"/>
            <w:bottom w:val="none" w:sz="0" w:space="0" w:color="auto"/>
            <w:right w:val="none" w:sz="0" w:space="0" w:color="auto"/>
          </w:divBdr>
          <w:divsChild>
            <w:div w:id="20406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4645">
      <w:bodyDiv w:val="1"/>
      <w:marLeft w:val="0"/>
      <w:marRight w:val="0"/>
      <w:marTop w:val="0"/>
      <w:marBottom w:val="0"/>
      <w:divBdr>
        <w:top w:val="none" w:sz="0" w:space="0" w:color="auto"/>
        <w:left w:val="none" w:sz="0" w:space="0" w:color="auto"/>
        <w:bottom w:val="none" w:sz="0" w:space="0" w:color="auto"/>
        <w:right w:val="none" w:sz="0" w:space="0" w:color="auto"/>
      </w:divBdr>
    </w:div>
    <w:div w:id="1093630833">
      <w:bodyDiv w:val="1"/>
      <w:marLeft w:val="0"/>
      <w:marRight w:val="0"/>
      <w:marTop w:val="0"/>
      <w:marBottom w:val="0"/>
      <w:divBdr>
        <w:top w:val="none" w:sz="0" w:space="0" w:color="auto"/>
        <w:left w:val="none" w:sz="0" w:space="0" w:color="auto"/>
        <w:bottom w:val="none" w:sz="0" w:space="0" w:color="auto"/>
        <w:right w:val="none" w:sz="0" w:space="0" w:color="auto"/>
      </w:divBdr>
    </w:div>
    <w:div w:id="1187282298">
      <w:bodyDiv w:val="1"/>
      <w:marLeft w:val="0"/>
      <w:marRight w:val="0"/>
      <w:marTop w:val="0"/>
      <w:marBottom w:val="0"/>
      <w:divBdr>
        <w:top w:val="none" w:sz="0" w:space="0" w:color="auto"/>
        <w:left w:val="none" w:sz="0" w:space="0" w:color="auto"/>
        <w:bottom w:val="none" w:sz="0" w:space="0" w:color="auto"/>
        <w:right w:val="none" w:sz="0" w:space="0" w:color="auto"/>
      </w:divBdr>
    </w:div>
    <w:div w:id="1285579884">
      <w:bodyDiv w:val="1"/>
      <w:marLeft w:val="0"/>
      <w:marRight w:val="0"/>
      <w:marTop w:val="0"/>
      <w:marBottom w:val="0"/>
      <w:divBdr>
        <w:top w:val="none" w:sz="0" w:space="0" w:color="auto"/>
        <w:left w:val="none" w:sz="0" w:space="0" w:color="auto"/>
        <w:bottom w:val="none" w:sz="0" w:space="0" w:color="auto"/>
        <w:right w:val="none" w:sz="0" w:space="0" w:color="auto"/>
      </w:divBdr>
      <w:divsChild>
        <w:div w:id="1904636194">
          <w:marLeft w:val="0"/>
          <w:marRight w:val="0"/>
          <w:marTop w:val="0"/>
          <w:marBottom w:val="0"/>
          <w:divBdr>
            <w:top w:val="none" w:sz="0" w:space="0" w:color="auto"/>
            <w:left w:val="none" w:sz="0" w:space="0" w:color="auto"/>
            <w:bottom w:val="none" w:sz="0" w:space="0" w:color="auto"/>
            <w:right w:val="none" w:sz="0" w:space="0" w:color="auto"/>
          </w:divBdr>
          <w:divsChild>
            <w:div w:id="566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0897">
      <w:bodyDiv w:val="1"/>
      <w:marLeft w:val="0"/>
      <w:marRight w:val="0"/>
      <w:marTop w:val="0"/>
      <w:marBottom w:val="0"/>
      <w:divBdr>
        <w:top w:val="none" w:sz="0" w:space="0" w:color="auto"/>
        <w:left w:val="none" w:sz="0" w:space="0" w:color="auto"/>
        <w:bottom w:val="none" w:sz="0" w:space="0" w:color="auto"/>
        <w:right w:val="none" w:sz="0" w:space="0" w:color="auto"/>
      </w:divBdr>
    </w:div>
    <w:div w:id="1337609445">
      <w:bodyDiv w:val="1"/>
      <w:marLeft w:val="0"/>
      <w:marRight w:val="0"/>
      <w:marTop w:val="0"/>
      <w:marBottom w:val="0"/>
      <w:divBdr>
        <w:top w:val="none" w:sz="0" w:space="0" w:color="auto"/>
        <w:left w:val="none" w:sz="0" w:space="0" w:color="auto"/>
        <w:bottom w:val="none" w:sz="0" w:space="0" w:color="auto"/>
        <w:right w:val="none" w:sz="0" w:space="0" w:color="auto"/>
      </w:divBdr>
    </w:div>
    <w:div w:id="1562322910">
      <w:bodyDiv w:val="1"/>
      <w:marLeft w:val="0"/>
      <w:marRight w:val="0"/>
      <w:marTop w:val="0"/>
      <w:marBottom w:val="0"/>
      <w:divBdr>
        <w:top w:val="none" w:sz="0" w:space="0" w:color="auto"/>
        <w:left w:val="none" w:sz="0" w:space="0" w:color="auto"/>
        <w:bottom w:val="none" w:sz="0" w:space="0" w:color="auto"/>
        <w:right w:val="none" w:sz="0" w:space="0" w:color="auto"/>
      </w:divBdr>
    </w:div>
    <w:div w:id="1674986243">
      <w:bodyDiv w:val="1"/>
      <w:marLeft w:val="0"/>
      <w:marRight w:val="0"/>
      <w:marTop w:val="0"/>
      <w:marBottom w:val="0"/>
      <w:divBdr>
        <w:top w:val="none" w:sz="0" w:space="0" w:color="auto"/>
        <w:left w:val="none" w:sz="0" w:space="0" w:color="auto"/>
        <w:bottom w:val="none" w:sz="0" w:space="0" w:color="auto"/>
        <w:right w:val="none" w:sz="0" w:space="0" w:color="auto"/>
      </w:divBdr>
      <w:divsChild>
        <w:div w:id="51512987">
          <w:marLeft w:val="0"/>
          <w:marRight w:val="0"/>
          <w:marTop w:val="0"/>
          <w:marBottom w:val="0"/>
          <w:divBdr>
            <w:top w:val="none" w:sz="0" w:space="0" w:color="auto"/>
            <w:left w:val="none" w:sz="0" w:space="0" w:color="auto"/>
            <w:bottom w:val="none" w:sz="0" w:space="0" w:color="auto"/>
            <w:right w:val="none" w:sz="0" w:space="0" w:color="auto"/>
          </w:divBdr>
          <w:divsChild>
            <w:div w:id="1041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981">
      <w:bodyDiv w:val="1"/>
      <w:marLeft w:val="0"/>
      <w:marRight w:val="0"/>
      <w:marTop w:val="0"/>
      <w:marBottom w:val="0"/>
      <w:divBdr>
        <w:top w:val="none" w:sz="0" w:space="0" w:color="auto"/>
        <w:left w:val="none" w:sz="0" w:space="0" w:color="auto"/>
        <w:bottom w:val="none" w:sz="0" w:space="0" w:color="auto"/>
        <w:right w:val="none" w:sz="0" w:space="0" w:color="auto"/>
      </w:divBdr>
      <w:divsChild>
        <w:div w:id="659045937">
          <w:marLeft w:val="0"/>
          <w:marRight w:val="0"/>
          <w:marTop w:val="0"/>
          <w:marBottom w:val="0"/>
          <w:divBdr>
            <w:top w:val="none" w:sz="0" w:space="0" w:color="auto"/>
            <w:left w:val="none" w:sz="0" w:space="0" w:color="auto"/>
            <w:bottom w:val="none" w:sz="0" w:space="0" w:color="auto"/>
            <w:right w:val="none" w:sz="0" w:space="0" w:color="auto"/>
          </w:divBdr>
          <w:divsChild>
            <w:div w:id="119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4838">
      <w:bodyDiv w:val="1"/>
      <w:marLeft w:val="0"/>
      <w:marRight w:val="0"/>
      <w:marTop w:val="0"/>
      <w:marBottom w:val="0"/>
      <w:divBdr>
        <w:top w:val="none" w:sz="0" w:space="0" w:color="auto"/>
        <w:left w:val="none" w:sz="0" w:space="0" w:color="auto"/>
        <w:bottom w:val="none" w:sz="0" w:space="0" w:color="auto"/>
        <w:right w:val="none" w:sz="0" w:space="0" w:color="auto"/>
      </w:divBdr>
      <w:divsChild>
        <w:div w:id="1535115547">
          <w:marLeft w:val="0"/>
          <w:marRight w:val="0"/>
          <w:marTop w:val="0"/>
          <w:marBottom w:val="0"/>
          <w:divBdr>
            <w:top w:val="none" w:sz="0" w:space="0" w:color="auto"/>
            <w:left w:val="none" w:sz="0" w:space="0" w:color="auto"/>
            <w:bottom w:val="none" w:sz="0" w:space="0" w:color="auto"/>
            <w:right w:val="none" w:sz="0" w:space="0" w:color="auto"/>
          </w:divBdr>
          <w:divsChild>
            <w:div w:id="308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576">
      <w:bodyDiv w:val="1"/>
      <w:marLeft w:val="0"/>
      <w:marRight w:val="0"/>
      <w:marTop w:val="0"/>
      <w:marBottom w:val="0"/>
      <w:divBdr>
        <w:top w:val="none" w:sz="0" w:space="0" w:color="auto"/>
        <w:left w:val="none" w:sz="0" w:space="0" w:color="auto"/>
        <w:bottom w:val="none" w:sz="0" w:space="0" w:color="auto"/>
        <w:right w:val="none" w:sz="0" w:space="0" w:color="auto"/>
      </w:divBdr>
      <w:divsChild>
        <w:div w:id="983198847">
          <w:marLeft w:val="0"/>
          <w:marRight w:val="0"/>
          <w:marTop w:val="0"/>
          <w:marBottom w:val="0"/>
          <w:divBdr>
            <w:top w:val="none" w:sz="0" w:space="0" w:color="auto"/>
            <w:left w:val="none" w:sz="0" w:space="0" w:color="auto"/>
            <w:bottom w:val="none" w:sz="0" w:space="0" w:color="auto"/>
            <w:right w:val="none" w:sz="0" w:space="0" w:color="auto"/>
          </w:divBdr>
          <w:divsChild>
            <w:div w:id="313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0538">
      <w:bodyDiv w:val="1"/>
      <w:marLeft w:val="0"/>
      <w:marRight w:val="0"/>
      <w:marTop w:val="0"/>
      <w:marBottom w:val="0"/>
      <w:divBdr>
        <w:top w:val="none" w:sz="0" w:space="0" w:color="auto"/>
        <w:left w:val="none" w:sz="0" w:space="0" w:color="auto"/>
        <w:bottom w:val="none" w:sz="0" w:space="0" w:color="auto"/>
        <w:right w:val="none" w:sz="0" w:space="0" w:color="auto"/>
      </w:divBdr>
    </w:div>
    <w:div w:id="1968705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79AFC-AA37-4D0B-A216-122C50C6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32</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20133</dc:creator>
  <cp:lastModifiedBy>Hi</cp:lastModifiedBy>
  <cp:revision>357</cp:revision>
  <dcterms:created xsi:type="dcterms:W3CDTF">2022-12-18T12:11:00Z</dcterms:created>
  <dcterms:modified xsi:type="dcterms:W3CDTF">2023-05-06T06:55:00Z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79242277D8A74E24A639D70024E00BCD</vt:lpwstr>
  </property>
</Properties>
</file>